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CD2503">
      <w:pPr>
        <w:jc w:val="center"/>
        <w:rPr>
          <w:rFonts w:hint="default" w:ascii="Calibri" w:hAnsi="Calibri" w:cs="Calibri"/>
        </w:rPr>
      </w:pPr>
      <w:r>
        <w:rPr>
          <w:rFonts w:hint="default" w:ascii="Calibri" w:hAnsi="Calibri" w:cs="Calibri"/>
          <w:b/>
          <w:color w:val="0B5D3B"/>
          <w:sz w:val="22"/>
        </w:rPr>
        <w:t>ENGLISH LANGUAGE  ·  JHS 1 (B7)</w:t>
      </w:r>
    </w:p>
    <w:p w14:paraId="4300A7C0">
      <w:pPr>
        <w:jc w:val="center"/>
        <w:rPr>
          <w:rFonts w:hint="default" w:ascii="Calibri" w:hAnsi="Calibri" w:cs="Calibri"/>
        </w:rPr>
      </w:pPr>
      <w:r>
        <w:rPr>
          <w:rFonts w:hint="default" w:ascii="Calibri" w:hAnsi="Calibri" w:cs="Calibri"/>
          <w:b/>
          <w:color w:val="1F3A5F"/>
          <w:sz w:val="19"/>
        </w:rPr>
        <w:t>ORAL LANGUAGE  ·  CONVERSATION / EVERYDAY DISCOURSE</w:t>
      </w:r>
    </w:p>
    <w:p w14:paraId="383DDFF6">
      <w:pPr>
        <w:jc w:val="center"/>
        <w:rPr>
          <w:rFonts w:hint="default" w:ascii="Calibri" w:hAnsi="Calibri" w:cs="Calibri"/>
        </w:rPr>
      </w:pPr>
      <w:r>
        <w:rPr>
          <w:rFonts w:hint="default" w:ascii="Calibri" w:hAnsi="Calibri" w:cs="Calibri"/>
          <w:b/>
          <w:color w:val="0B5D3B"/>
          <w:sz w:val="48"/>
        </w:rPr>
        <w:t>Unit 3: Rich Descriptions, Real Experiences</w:t>
      </w:r>
    </w:p>
    <w:p w14:paraId="0A1F278D">
      <w:pPr>
        <w:jc w:val="center"/>
        <w:rPr>
          <w:rFonts w:hint="default" w:ascii="Calibri" w:hAnsi="Calibri" w:cs="Calibri"/>
        </w:rPr>
      </w:pPr>
      <w:r>
        <w:rPr>
          <w:rFonts w:hint="default" w:ascii="Calibri" w:hAnsi="Calibri" w:cs="Calibri"/>
          <w:i/>
          <w:color w:val="595959"/>
          <w:sz w:val="24"/>
        </w:rPr>
        <w:t>Using tenses, sentence variety, figurative language and precise vocabulary</w:t>
      </w:r>
    </w:p>
    <w:tbl>
      <w:tblPr>
        <w:tblStyle w:val="12"/>
        <w:tblW w:w="0" w:type="auto"/>
        <w:tblInd w:w="0" w:type="dxa"/>
        <w:tblLayout w:type="autofit"/>
        <w:tblCellMar>
          <w:top w:w="0" w:type="dxa"/>
          <w:left w:w="108" w:type="dxa"/>
          <w:bottom w:w="0" w:type="dxa"/>
          <w:right w:w="108" w:type="dxa"/>
        </w:tblCellMar>
      </w:tblPr>
      <w:tblGrid>
        <w:gridCol w:w="10368"/>
      </w:tblGrid>
      <w:tr w14:paraId="3BE8FDD8">
        <w:tblPrEx>
          <w:tblCellMar>
            <w:top w:w="0" w:type="dxa"/>
            <w:left w:w="108" w:type="dxa"/>
            <w:bottom w:w="0" w:type="dxa"/>
            <w:right w:w="108" w:type="dxa"/>
          </w:tblCellMar>
        </w:tblPrEx>
        <w:tc>
          <w:tcPr>
            <w:tcW w:w="10368" w:type="dxa"/>
            <w:shd w:val="clear" w:color="auto" w:fill="FFF6D6"/>
          </w:tcPr>
          <w:p w14:paraId="4DC59D12">
            <w:pPr>
              <w:rPr>
                <w:rFonts w:hint="default" w:ascii="Calibri" w:hAnsi="Calibri" w:cs="Calibri"/>
              </w:rPr>
            </w:pPr>
            <w:r>
              <w:rPr>
                <w:rFonts w:hint="default" w:ascii="Calibri" w:hAnsi="Calibri" w:cs="Calibri"/>
                <w:b/>
                <w:color w:val="0B5D3B"/>
                <w:sz w:val="20"/>
              </w:rPr>
              <w:t>WELCOME TO YOUR UNIT!</w:t>
            </w:r>
          </w:p>
          <w:p w14:paraId="5FBAF844">
            <w:pPr>
              <w:spacing w:after="0"/>
              <w:rPr>
                <w:rFonts w:hint="default" w:ascii="Calibri" w:hAnsi="Calibri" w:cs="Calibri"/>
              </w:rPr>
            </w:pPr>
            <w:r>
              <w:rPr>
                <w:rFonts w:hint="default" w:ascii="Calibri" w:hAnsi="Calibri" w:cs="Calibri"/>
              </w:rPr>
              <w:t>Have you ever told someone about a visit to a market, hospital or bus terminal? A good oral description helps another person imagine the experience almost as if they were there. In this unit, you will turn everyday experiences into vivid spoken descriptions.</w:t>
            </w:r>
          </w:p>
        </w:tc>
      </w:tr>
      <w:tr w14:paraId="2F40EC41">
        <w:tblPrEx>
          <w:tblCellMar>
            <w:top w:w="0" w:type="dxa"/>
            <w:left w:w="108" w:type="dxa"/>
            <w:bottom w:w="0" w:type="dxa"/>
            <w:right w:w="108" w:type="dxa"/>
          </w:tblCellMar>
        </w:tblPrEx>
        <w:tc>
          <w:tcPr>
            <w:tcW w:w="10368" w:type="dxa"/>
            <w:shd w:val="clear" w:color="auto" w:fill="E6EDF6"/>
          </w:tcPr>
          <w:p w14:paraId="7075BFA1">
            <w:pPr>
              <w:rPr>
                <w:rFonts w:hint="default" w:ascii="Calibri" w:hAnsi="Calibri" w:cs="Calibri"/>
              </w:rPr>
            </w:pPr>
            <w:r>
              <w:rPr>
                <w:rFonts w:hint="default" w:ascii="Calibri" w:hAnsi="Calibri" w:cs="Calibri"/>
                <w:b/>
                <w:color w:val="1F3A5F"/>
                <w:sz w:val="20"/>
              </w:rPr>
              <w:t>OUR BIG QUESTION</w:t>
            </w:r>
          </w:p>
          <w:p w14:paraId="29849CAC">
            <w:pPr>
              <w:spacing w:after="0"/>
              <w:rPr>
                <w:rFonts w:hint="default" w:ascii="Calibri" w:hAnsi="Calibri" w:cs="Calibri"/>
              </w:rPr>
            </w:pPr>
            <w:r>
              <w:rPr>
                <w:rFonts w:hint="default" w:ascii="Calibri" w:hAnsi="Calibri" w:cs="Calibri"/>
              </w:rPr>
              <w:t>How can we use language to make another person see, hear and feel an experience through our words?</w:t>
            </w:r>
          </w:p>
        </w:tc>
      </w:tr>
    </w:tbl>
    <w:p w14:paraId="26AACD62">
      <w:pPr>
        <w:pStyle w:val="3"/>
        <w:rPr>
          <w:rFonts w:hint="default" w:ascii="Calibri" w:hAnsi="Calibri" w:cs="Calibri"/>
        </w:rPr>
      </w:pPr>
      <w:r>
        <w:rPr>
          <w:rFonts w:hint="default" w:ascii="Calibri" w:hAnsi="Calibri" w:cs="Calibri"/>
        </w:rPr>
        <w:t>What You Will Learn</w:t>
      </w:r>
    </w:p>
    <w:p w14:paraId="424CABAC">
      <w:pPr>
        <w:pStyle w:val="143"/>
        <w:ind w:left="259"/>
        <w:rPr>
          <w:rFonts w:hint="default" w:ascii="Calibri" w:hAnsi="Calibri" w:cs="Calibri"/>
        </w:rPr>
      </w:pPr>
      <w:r>
        <w:rPr>
          <w:rFonts w:hint="default" w:ascii="Calibri" w:hAnsi="Calibri" w:cs="Calibri"/>
        </w:rPr>
        <w:t>• use simple past, past continuous, simple present and present perfect appropriately;</w:t>
      </w:r>
    </w:p>
    <w:p w14:paraId="7A1D67E4">
      <w:pPr>
        <w:pStyle w:val="143"/>
        <w:ind w:left="259"/>
        <w:rPr>
          <w:rFonts w:hint="default" w:ascii="Calibri" w:hAnsi="Calibri" w:cs="Calibri"/>
        </w:rPr>
      </w:pPr>
      <w:r>
        <w:rPr>
          <w:rFonts w:hint="default" w:ascii="Calibri" w:hAnsi="Calibri" w:cs="Calibri"/>
        </w:rPr>
        <w:t>• vary simple, compound and complex sentences;</w:t>
      </w:r>
    </w:p>
    <w:p w14:paraId="663DF5E4">
      <w:pPr>
        <w:pStyle w:val="143"/>
        <w:ind w:left="259"/>
        <w:rPr>
          <w:rFonts w:hint="default" w:ascii="Calibri" w:hAnsi="Calibri" w:cs="Calibri"/>
        </w:rPr>
      </w:pPr>
      <w:r>
        <w:rPr>
          <w:rFonts w:hint="default" w:ascii="Calibri" w:hAnsi="Calibri" w:cs="Calibri"/>
        </w:rPr>
        <w:t>• use similes, metaphors, idioms, personification and hyperbole naturally;</w:t>
      </w:r>
    </w:p>
    <w:p w14:paraId="27EEC3F6">
      <w:pPr>
        <w:pStyle w:val="143"/>
        <w:ind w:left="259"/>
        <w:rPr>
          <w:rFonts w:hint="default" w:ascii="Calibri" w:hAnsi="Calibri" w:cs="Calibri"/>
        </w:rPr>
      </w:pPr>
      <w:r>
        <w:rPr>
          <w:rFonts w:hint="default" w:ascii="Calibri" w:hAnsi="Calibri" w:cs="Calibri"/>
        </w:rPr>
        <w:t>• use precise nouns, adjectives and adverbs for familiar settings;</w:t>
      </w:r>
    </w:p>
    <w:p w14:paraId="39F140C2">
      <w:pPr>
        <w:pStyle w:val="143"/>
        <w:ind w:left="259"/>
        <w:rPr>
          <w:rFonts w:hint="default" w:ascii="Calibri" w:hAnsi="Calibri" w:cs="Calibri"/>
        </w:rPr>
      </w:pPr>
      <w:r>
        <w:rPr>
          <w:rFonts w:hint="default" w:ascii="Calibri" w:hAnsi="Calibri" w:cs="Calibri"/>
        </w:rPr>
        <w:t>• deliver a fluent oral description of a personal or observed experience.</w:t>
      </w:r>
    </w:p>
    <w:p w14:paraId="6D2A298F">
      <w:pPr>
        <w:pStyle w:val="3"/>
        <w:rPr>
          <w:rFonts w:hint="default" w:ascii="Calibri" w:hAnsi="Calibri" w:cs="Calibri"/>
        </w:rPr>
      </w:pPr>
      <w:r>
        <w:rPr>
          <w:rFonts w:hint="default" w:ascii="Calibri" w:hAnsi="Calibri" w:cs="Calibri"/>
        </w:rPr>
        <w:t>Key Words</w:t>
      </w:r>
    </w:p>
    <w:tbl>
      <w:tblPr>
        <w:tblStyle w:val="12"/>
        <w:tblW w:w="0" w:type="auto"/>
        <w:jc w:val="center"/>
        <w:tblLayout w:type="autofit"/>
        <w:tblCellMar>
          <w:top w:w="0" w:type="dxa"/>
          <w:left w:w="108" w:type="dxa"/>
          <w:bottom w:w="0" w:type="dxa"/>
          <w:right w:w="108" w:type="dxa"/>
        </w:tblCellMar>
      </w:tblPr>
      <w:tblGrid>
        <w:gridCol w:w="3456"/>
        <w:gridCol w:w="3456"/>
        <w:gridCol w:w="3456"/>
      </w:tblGrid>
      <w:tr w14:paraId="504534D9">
        <w:tblPrEx>
          <w:tblCellMar>
            <w:top w:w="0" w:type="dxa"/>
            <w:left w:w="108" w:type="dxa"/>
            <w:bottom w:w="0" w:type="dxa"/>
            <w:right w:w="108" w:type="dxa"/>
          </w:tblCellMar>
        </w:tblPrEx>
        <w:trPr>
          <w:jc w:val="center"/>
        </w:trPr>
        <w:tc>
          <w:tcPr>
            <w:tcW w:w="3456" w:type="dxa"/>
            <w:shd w:val="clear" w:color="auto" w:fill="0B5D3B"/>
            <w:vAlign w:val="center"/>
          </w:tcPr>
          <w:p w14:paraId="2C390F36">
            <w:pPr>
              <w:jc w:val="center"/>
              <w:rPr>
                <w:rFonts w:hint="default" w:ascii="Calibri" w:hAnsi="Calibri" w:cs="Calibri"/>
              </w:rPr>
            </w:pPr>
            <w:r>
              <w:rPr>
                <w:rFonts w:hint="default" w:ascii="Calibri" w:hAnsi="Calibri" w:cs="Calibri"/>
                <w:b/>
                <w:color w:val="FFFFFF"/>
                <w:sz w:val="18"/>
              </w:rPr>
              <w:t>Word</w:t>
            </w:r>
          </w:p>
        </w:tc>
        <w:tc>
          <w:tcPr>
            <w:tcW w:w="3456" w:type="dxa"/>
            <w:shd w:val="clear" w:color="auto" w:fill="0B5D3B"/>
            <w:vAlign w:val="center"/>
          </w:tcPr>
          <w:p w14:paraId="1A96D9D6">
            <w:pPr>
              <w:jc w:val="center"/>
              <w:rPr>
                <w:rFonts w:hint="default" w:ascii="Calibri" w:hAnsi="Calibri" w:cs="Calibri"/>
              </w:rPr>
            </w:pPr>
            <w:r>
              <w:rPr>
                <w:rFonts w:hint="default" w:ascii="Calibri" w:hAnsi="Calibri" w:cs="Calibri"/>
                <w:b/>
                <w:color w:val="FFFFFF"/>
                <w:sz w:val="18"/>
              </w:rPr>
              <w:t>What it means</w:t>
            </w:r>
          </w:p>
        </w:tc>
        <w:tc>
          <w:tcPr>
            <w:tcW w:w="3456" w:type="dxa"/>
            <w:shd w:val="clear" w:color="auto" w:fill="0B5D3B"/>
            <w:vAlign w:val="center"/>
          </w:tcPr>
          <w:p w14:paraId="13B58A72">
            <w:pPr>
              <w:jc w:val="center"/>
              <w:rPr>
                <w:rFonts w:hint="default" w:ascii="Calibri" w:hAnsi="Calibri" w:cs="Calibri"/>
              </w:rPr>
            </w:pPr>
            <w:r>
              <w:rPr>
                <w:rFonts w:hint="default" w:ascii="Calibri" w:hAnsi="Calibri" w:cs="Calibri"/>
                <w:b/>
                <w:color w:val="FFFFFF"/>
                <w:sz w:val="18"/>
              </w:rPr>
              <w:t>In a sentence</w:t>
            </w:r>
          </w:p>
        </w:tc>
      </w:tr>
      <w:tr w14:paraId="24F0700D">
        <w:tblPrEx>
          <w:tblCellMar>
            <w:top w:w="0" w:type="dxa"/>
            <w:left w:w="108" w:type="dxa"/>
            <w:bottom w:w="0" w:type="dxa"/>
            <w:right w:w="108" w:type="dxa"/>
          </w:tblCellMar>
        </w:tblPrEx>
        <w:trPr>
          <w:jc w:val="center"/>
        </w:trPr>
        <w:tc>
          <w:tcPr>
            <w:tcW w:w="3456" w:type="dxa"/>
            <w:vAlign w:val="center"/>
          </w:tcPr>
          <w:p w14:paraId="6F602DAD">
            <w:pPr>
              <w:rPr>
                <w:rFonts w:hint="default" w:ascii="Calibri" w:hAnsi="Calibri" w:cs="Calibri"/>
              </w:rPr>
            </w:pPr>
            <w:r>
              <w:rPr>
                <w:rFonts w:hint="default" w:ascii="Calibri" w:hAnsi="Calibri" w:cs="Calibri"/>
                <w:b/>
                <w:sz w:val="18"/>
              </w:rPr>
              <w:t>oral description</w:t>
            </w:r>
          </w:p>
        </w:tc>
        <w:tc>
          <w:tcPr>
            <w:tcW w:w="3456" w:type="dxa"/>
            <w:vAlign w:val="center"/>
          </w:tcPr>
          <w:p w14:paraId="774A2570">
            <w:pPr>
              <w:rPr>
                <w:rFonts w:hint="default" w:ascii="Calibri" w:hAnsi="Calibri" w:cs="Calibri"/>
              </w:rPr>
            </w:pPr>
            <w:r>
              <w:rPr>
                <w:rFonts w:hint="default" w:ascii="Calibri" w:hAnsi="Calibri" w:cs="Calibri"/>
                <w:b w:val="0"/>
                <w:sz w:val="18"/>
              </w:rPr>
              <w:t>a spoken account that helps a listener imagine an experience.</w:t>
            </w:r>
          </w:p>
        </w:tc>
        <w:tc>
          <w:tcPr>
            <w:tcW w:w="3456" w:type="dxa"/>
            <w:vAlign w:val="center"/>
          </w:tcPr>
          <w:p w14:paraId="7A5DF32C">
            <w:pPr>
              <w:rPr>
                <w:rFonts w:hint="default" w:ascii="Calibri" w:hAnsi="Calibri" w:cs="Calibri"/>
              </w:rPr>
            </w:pPr>
            <w:r>
              <w:rPr>
                <w:rFonts w:hint="default" w:ascii="Calibri" w:hAnsi="Calibri" w:cs="Calibri"/>
                <w:b w:val="0"/>
                <w:sz w:val="18"/>
              </w:rPr>
              <w:t>I gave an oral description of my visit.</w:t>
            </w:r>
          </w:p>
        </w:tc>
      </w:tr>
      <w:tr w14:paraId="2D929A6A">
        <w:tblPrEx>
          <w:tblCellMar>
            <w:top w:w="0" w:type="dxa"/>
            <w:left w:w="108" w:type="dxa"/>
            <w:bottom w:w="0" w:type="dxa"/>
            <w:right w:w="108" w:type="dxa"/>
          </w:tblCellMar>
        </w:tblPrEx>
        <w:trPr>
          <w:jc w:val="center"/>
        </w:trPr>
        <w:tc>
          <w:tcPr>
            <w:tcW w:w="3456" w:type="dxa"/>
            <w:vAlign w:val="center"/>
          </w:tcPr>
          <w:p w14:paraId="0BAE27C2">
            <w:pPr>
              <w:rPr>
                <w:rFonts w:hint="default" w:ascii="Calibri" w:hAnsi="Calibri" w:cs="Calibri"/>
              </w:rPr>
            </w:pPr>
            <w:r>
              <w:rPr>
                <w:rFonts w:hint="default" w:ascii="Calibri" w:hAnsi="Calibri" w:cs="Calibri"/>
                <w:b/>
                <w:sz w:val="18"/>
              </w:rPr>
              <w:t>tense</w:t>
            </w:r>
          </w:p>
        </w:tc>
        <w:tc>
          <w:tcPr>
            <w:tcW w:w="3456" w:type="dxa"/>
            <w:vAlign w:val="center"/>
          </w:tcPr>
          <w:p w14:paraId="186AA9A2">
            <w:pPr>
              <w:rPr>
                <w:rFonts w:hint="default" w:ascii="Calibri" w:hAnsi="Calibri" w:cs="Calibri"/>
              </w:rPr>
            </w:pPr>
            <w:r>
              <w:rPr>
                <w:rFonts w:hint="default" w:ascii="Calibri" w:hAnsi="Calibri" w:cs="Calibri"/>
                <w:b w:val="0"/>
                <w:sz w:val="18"/>
              </w:rPr>
              <w:t>a verb form showing when an action happens.</w:t>
            </w:r>
          </w:p>
        </w:tc>
        <w:tc>
          <w:tcPr>
            <w:tcW w:w="3456" w:type="dxa"/>
            <w:vAlign w:val="center"/>
          </w:tcPr>
          <w:p w14:paraId="6A715CDC">
            <w:pPr>
              <w:rPr>
                <w:rFonts w:hint="default" w:ascii="Calibri" w:hAnsi="Calibri" w:cs="Calibri"/>
              </w:rPr>
            </w:pPr>
            <w:r>
              <w:rPr>
                <w:rFonts w:hint="default" w:ascii="Calibri" w:hAnsi="Calibri" w:cs="Calibri"/>
                <w:b w:val="0"/>
                <w:sz w:val="18"/>
              </w:rPr>
              <w:t>I went to the clinic yesterday.</w:t>
            </w:r>
          </w:p>
        </w:tc>
      </w:tr>
      <w:tr w14:paraId="2055A1B5">
        <w:tblPrEx>
          <w:tblCellMar>
            <w:top w:w="0" w:type="dxa"/>
            <w:left w:w="108" w:type="dxa"/>
            <w:bottom w:w="0" w:type="dxa"/>
            <w:right w:w="108" w:type="dxa"/>
          </w:tblCellMar>
        </w:tblPrEx>
        <w:trPr>
          <w:jc w:val="center"/>
        </w:trPr>
        <w:tc>
          <w:tcPr>
            <w:tcW w:w="3456" w:type="dxa"/>
            <w:vAlign w:val="center"/>
          </w:tcPr>
          <w:p w14:paraId="79B6866C">
            <w:pPr>
              <w:rPr>
                <w:rFonts w:hint="default" w:ascii="Calibri" w:hAnsi="Calibri" w:cs="Calibri"/>
              </w:rPr>
            </w:pPr>
            <w:r>
              <w:rPr>
                <w:rFonts w:hint="default" w:ascii="Calibri" w:hAnsi="Calibri" w:cs="Calibri"/>
                <w:b/>
                <w:sz w:val="18"/>
              </w:rPr>
              <w:t>sentence variety</w:t>
            </w:r>
          </w:p>
        </w:tc>
        <w:tc>
          <w:tcPr>
            <w:tcW w:w="3456" w:type="dxa"/>
            <w:vAlign w:val="center"/>
          </w:tcPr>
          <w:p w14:paraId="06F0CBCD">
            <w:pPr>
              <w:rPr>
                <w:rFonts w:hint="default" w:ascii="Calibri" w:hAnsi="Calibri" w:cs="Calibri"/>
              </w:rPr>
            </w:pPr>
            <w:r>
              <w:rPr>
                <w:rFonts w:hint="default" w:ascii="Calibri" w:hAnsi="Calibri" w:cs="Calibri"/>
                <w:b w:val="0"/>
                <w:sz w:val="18"/>
              </w:rPr>
              <w:t>using different sentence structures.</w:t>
            </w:r>
          </w:p>
        </w:tc>
        <w:tc>
          <w:tcPr>
            <w:tcW w:w="3456" w:type="dxa"/>
            <w:vAlign w:val="center"/>
          </w:tcPr>
          <w:p w14:paraId="7BBD7448">
            <w:pPr>
              <w:rPr>
                <w:rFonts w:hint="default" w:ascii="Calibri" w:hAnsi="Calibri" w:cs="Calibri"/>
              </w:rPr>
            </w:pPr>
            <w:r>
              <w:rPr>
                <w:rFonts w:hint="default" w:ascii="Calibri" w:hAnsi="Calibri" w:cs="Calibri"/>
                <w:b w:val="0"/>
                <w:sz w:val="18"/>
              </w:rPr>
              <w:t>Although the queue was long, we waited.</w:t>
            </w:r>
          </w:p>
        </w:tc>
      </w:tr>
      <w:tr w14:paraId="2545E7A4">
        <w:tblPrEx>
          <w:tblCellMar>
            <w:top w:w="0" w:type="dxa"/>
            <w:left w:w="108" w:type="dxa"/>
            <w:bottom w:w="0" w:type="dxa"/>
            <w:right w:w="108" w:type="dxa"/>
          </w:tblCellMar>
        </w:tblPrEx>
        <w:trPr>
          <w:jc w:val="center"/>
        </w:trPr>
        <w:tc>
          <w:tcPr>
            <w:tcW w:w="3456" w:type="dxa"/>
            <w:vAlign w:val="center"/>
          </w:tcPr>
          <w:p w14:paraId="4917A80B">
            <w:pPr>
              <w:rPr>
                <w:rFonts w:hint="default" w:ascii="Calibri" w:hAnsi="Calibri" w:cs="Calibri"/>
              </w:rPr>
            </w:pPr>
            <w:r>
              <w:rPr>
                <w:rFonts w:hint="default" w:ascii="Calibri" w:hAnsi="Calibri" w:cs="Calibri"/>
                <w:b/>
                <w:sz w:val="18"/>
              </w:rPr>
              <w:t>figurative language</w:t>
            </w:r>
          </w:p>
        </w:tc>
        <w:tc>
          <w:tcPr>
            <w:tcW w:w="3456" w:type="dxa"/>
            <w:vAlign w:val="center"/>
          </w:tcPr>
          <w:p w14:paraId="72BD2914">
            <w:pPr>
              <w:rPr>
                <w:rFonts w:hint="default" w:ascii="Calibri" w:hAnsi="Calibri" w:cs="Calibri"/>
              </w:rPr>
            </w:pPr>
            <w:r>
              <w:rPr>
                <w:rFonts w:hint="default" w:ascii="Calibri" w:hAnsi="Calibri" w:cs="Calibri"/>
                <w:b w:val="0"/>
                <w:sz w:val="18"/>
              </w:rPr>
              <w:t>imaginative language that creates a vivid picture.</w:t>
            </w:r>
          </w:p>
        </w:tc>
        <w:tc>
          <w:tcPr>
            <w:tcW w:w="3456" w:type="dxa"/>
            <w:vAlign w:val="center"/>
          </w:tcPr>
          <w:p w14:paraId="624BD36D">
            <w:pPr>
              <w:rPr>
                <w:rFonts w:hint="default" w:ascii="Calibri" w:hAnsi="Calibri" w:cs="Calibri"/>
              </w:rPr>
            </w:pPr>
            <w:r>
              <w:rPr>
                <w:rFonts w:hint="default" w:ascii="Calibri" w:hAnsi="Calibri" w:cs="Calibri"/>
                <w:b w:val="0"/>
                <w:sz w:val="18"/>
              </w:rPr>
              <w:t>The terminal was a beehive of activity.</w:t>
            </w:r>
          </w:p>
        </w:tc>
      </w:tr>
      <w:tr w14:paraId="17515819">
        <w:tblPrEx>
          <w:tblCellMar>
            <w:top w:w="0" w:type="dxa"/>
            <w:left w:w="108" w:type="dxa"/>
            <w:bottom w:w="0" w:type="dxa"/>
            <w:right w:w="108" w:type="dxa"/>
          </w:tblCellMar>
        </w:tblPrEx>
        <w:trPr>
          <w:jc w:val="center"/>
        </w:trPr>
        <w:tc>
          <w:tcPr>
            <w:tcW w:w="3456" w:type="dxa"/>
            <w:vAlign w:val="center"/>
          </w:tcPr>
          <w:p w14:paraId="08854C92">
            <w:pPr>
              <w:rPr>
                <w:rFonts w:hint="default" w:ascii="Calibri" w:hAnsi="Calibri" w:cs="Calibri"/>
              </w:rPr>
            </w:pPr>
            <w:r>
              <w:rPr>
                <w:rFonts w:hint="default" w:ascii="Calibri" w:hAnsi="Calibri" w:cs="Calibri"/>
                <w:b/>
                <w:sz w:val="18"/>
              </w:rPr>
              <w:t>simile</w:t>
            </w:r>
          </w:p>
        </w:tc>
        <w:tc>
          <w:tcPr>
            <w:tcW w:w="3456" w:type="dxa"/>
            <w:vAlign w:val="center"/>
          </w:tcPr>
          <w:p w14:paraId="1FA69F2B">
            <w:pPr>
              <w:rPr>
                <w:rFonts w:hint="default" w:ascii="Calibri" w:hAnsi="Calibri" w:cs="Calibri"/>
              </w:rPr>
            </w:pPr>
            <w:r>
              <w:rPr>
                <w:rFonts w:hint="default" w:ascii="Calibri" w:hAnsi="Calibri" w:cs="Calibri"/>
                <w:b w:val="0"/>
                <w:sz w:val="18"/>
              </w:rPr>
              <w:t>a comparison using like or as.</w:t>
            </w:r>
          </w:p>
        </w:tc>
        <w:tc>
          <w:tcPr>
            <w:tcW w:w="3456" w:type="dxa"/>
            <w:vAlign w:val="center"/>
          </w:tcPr>
          <w:p w14:paraId="40398F47">
            <w:pPr>
              <w:rPr>
                <w:rFonts w:hint="default" w:ascii="Calibri" w:hAnsi="Calibri" w:cs="Calibri"/>
              </w:rPr>
            </w:pPr>
            <w:r>
              <w:rPr>
                <w:rFonts w:hint="default" w:ascii="Calibri" w:hAnsi="Calibri" w:cs="Calibri"/>
                <w:b w:val="0"/>
                <w:sz w:val="18"/>
              </w:rPr>
              <w:t>The market was as noisy as a stadium.</w:t>
            </w:r>
          </w:p>
        </w:tc>
      </w:tr>
      <w:tr w14:paraId="60AFBA42">
        <w:tblPrEx>
          <w:tblCellMar>
            <w:top w:w="0" w:type="dxa"/>
            <w:left w:w="108" w:type="dxa"/>
            <w:bottom w:w="0" w:type="dxa"/>
            <w:right w:w="108" w:type="dxa"/>
          </w:tblCellMar>
        </w:tblPrEx>
        <w:trPr>
          <w:jc w:val="center"/>
        </w:trPr>
        <w:tc>
          <w:tcPr>
            <w:tcW w:w="3456" w:type="dxa"/>
            <w:vAlign w:val="center"/>
          </w:tcPr>
          <w:p w14:paraId="640BE03A">
            <w:pPr>
              <w:rPr>
                <w:rFonts w:hint="default" w:ascii="Calibri" w:hAnsi="Calibri" w:cs="Calibri"/>
              </w:rPr>
            </w:pPr>
            <w:r>
              <w:rPr>
                <w:rFonts w:hint="default" w:ascii="Calibri" w:hAnsi="Calibri" w:cs="Calibri"/>
                <w:b/>
                <w:sz w:val="18"/>
              </w:rPr>
              <w:t>metaphor</w:t>
            </w:r>
          </w:p>
        </w:tc>
        <w:tc>
          <w:tcPr>
            <w:tcW w:w="3456" w:type="dxa"/>
            <w:vAlign w:val="center"/>
          </w:tcPr>
          <w:p w14:paraId="4897D0F4">
            <w:pPr>
              <w:rPr>
                <w:rFonts w:hint="default" w:ascii="Calibri" w:hAnsi="Calibri" w:cs="Calibri"/>
              </w:rPr>
            </w:pPr>
            <w:r>
              <w:rPr>
                <w:rFonts w:hint="default" w:ascii="Calibri" w:hAnsi="Calibri" w:cs="Calibri"/>
                <w:b w:val="0"/>
                <w:sz w:val="18"/>
              </w:rPr>
              <w:t>a direct comparison.</w:t>
            </w:r>
          </w:p>
        </w:tc>
        <w:tc>
          <w:tcPr>
            <w:tcW w:w="3456" w:type="dxa"/>
            <w:vAlign w:val="center"/>
          </w:tcPr>
          <w:p w14:paraId="7B64850B">
            <w:pPr>
              <w:rPr>
                <w:rFonts w:hint="default" w:ascii="Calibri" w:hAnsi="Calibri" w:cs="Calibri"/>
              </w:rPr>
            </w:pPr>
            <w:r>
              <w:rPr>
                <w:rFonts w:hint="default" w:ascii="Calibri" w:hAnsi="Calibri" w:cs="Calibri"/>
                <w:b w:val="0"/>
                <w:sz w:val="18"/>
              </w:rPr>
              <w:t>The market was a sea of colour.</w:t>
            </w:r>
          </w:p>
        </w:tc>
      </w:tr>
      <w:tr w14:paraId="4BEFE457">
        <w:tblPrEx>
          <w:tblCellMar>
            <w:top w:w="0" w:type="dxa"/>
            <w:left w:w="108" w:type="dxa"/>
            <w:bottom w:w="0" w:type="dxa"/>
            <w:right w:w="108" w:type="dxa"/>
          </w:tblCellMar>
        </w:tblPrEx>
        <w:trPr>
          <w:jc w:val="center"/>
        </w:trPr>
        <w:tc>
          <w:tcPr>
            <w:tcW w:w="3456" w:type="dxa"/>
            <w:vAlign w:val="center"/>
          </w:tcPr>
          <w:p w14:paraId="4665A0BB">
            <w:pPr>
              <w:rPr>
                <w:rFonts w:hint="default" w:ascii="Calibri" w:hAnsi="Calibri" w:cs="Calibri"/>
              </w:rPr>
            </w:pPr>
            <w:r>
              <w:rPr>
                <w:rFonts w:hint="default" w:ascii="Calibri" w:hAnsi="Calibri" w:cs="Calibri"/>
                <w:b/>
                <w:sz w:val="18"/>
              </w:rPr>
              <w:t>personification</w:t>
            </w:r>
          </w:p>
        </w:tc>
        <w:tc>
          <w:tcPr>
            <w:tcW w:w="3456" w:type="dxa"/>
            <w:vAlign w:val="center"/>
          </w:tcPr>
          <w:p w14:paraId="63F3A5CF">
            <w:pPr>
              <w:rPr>
                <w:rFonts w:hint="default" w:ascii="Calibri" w:hAnsi="Calibri" w:cs="Calibri"/>
              </w:rPr>
            </w:pPr>
            <w:r>
              <w:rPr>
                <w:rFonts w:hint="default" w:ascii="Calibri" w:hAnsi="Calibri" w:cs="Calibri"/>
                <w:b w:val="0"/>
                <w:sz w:val="18"/>
              </w:rPr>
              <w:t>giving human qualities to non-human things.</w:t>
            </w:r>
          </w:p>
        </w:tc>
        <w:tc>
          <w:tcPr>
            <w:tcW w:w="3456" w:type="dxa"/>
            <w:vAlign w:val="center"/>
          </w:tcPr>
          <w:p w14:paraId="6D5C888C">
            <w:pPr>
              <w:rPr>
                <w:rFonts w:hint="default" w:ascii="Calibri" w:hAnsi="Calibri" w:cs="Calibri"/>
              </w:rPr>
            </w:pPr>
            <w:r>
              <w:rPr>
                <w:rFonts w:hint="default" w:ascii="Calibri" w:hAnsi="Calibri" w:cs="Calibri"/>
                <w:b w:val="0"/>
                <w:sz w:val="18"/>
              </w:rPr>
              <w:t>The bus groaned up the hill.</w:t>
            </w:r>
          </w:p>
        </w:tc>
      </w:tr>
      <w:tr w14:paraId="2A913245">
        <w:tblPrEx>
          <w:tblCellMar>
            <w:top w:w="0" w:type="dxa"/>
            <w:left w:w="108" w:type="dxa"/>
            <w:bottom w:w="0" w:type="dxa"/>
            <w:right w:w="108" w:type="dxa"/>
          </w:tblCellMar>
        </w:tblPrEx>
        <w:trPr>
          <w:jc w:val="center"/>
        </w:trPr>
        <w:tc>
          <w:tcPr>
            <w:tcW w:w="3456" w:type="dxa"/>
            <w:vAlign w:val="center"/>
          </w:tcPr>
          <w:p w14:paraId="27904732">
            <w:pPr>
              <w:rPr>
                <w:rFonts w:hint="default" w:ascii="Calibri" w:hAnsi="Calibri" w:cs="Calibri"/>
              </w:rPr>
            </w:pPr>
            <w:r>
              <w:rPr>
                <w:rFonts w:hint="default" w:ascii="Calibri" w:hAnsi="Calibri" w:cs="Calibri"/>
                <w:b/>
                <w:sz w:val="18"/>
              </w:rPr>
              <w:t>precise vocabulary</w:t>
            </w:r>
          </w:p>
        </w:tc>
        <w:tc>
          <w:tcPr>
            <w:tcW w:w="3456" w:type="dxa"/>
            <w:vAlign w:val="center"/>
          </w:tcPr>
          <w:p w14:paraId="4C7DE7C7">
            <w:pPr>
              <w:rPr>
                <w:rFonts w:hint="default" w:ascii="Calibri" w:hAnsi="Calibri" w:cs="Calibri"/>
              </w:rPr>
            </w:pPr>
            <w:r>
              <w:rPr>
                <w:rFonts w:hint="default" w:ascii="Calibri" w:hAnsi="Calibri" w:cs="Calibri"/>
                <w:b w:val="0"/>
                <w:sz w:val="18"/>
              </w:rPr>
              <w:t>exact words that give a clearer picture.</w:t>
            </w:r>
          </w:p>
        </w:tc>
        <w:tc>
          <w:tcPr>
            <w:tcW w:w="3456" w:type="dxa"/>
            <w:vAlign w:val="center"/>
          </w:tcPr>
          <w:p w14:paraId="55A709B3">
            <w:pPr>
              <w:rPr>
                <w:rFonts w:hint="default" w:ascii="Calibri" w:hAnsi="Calibri" w:cs="Calibri"/>
              </w:rPr>
            </w:pPr>
            <w:r>
              <w:rPr>
                <w:rFonts w:hint="default" w:ascii="Calibri" w:hAnsi="Calibri" w:cs="Calibri"/>
                <w:b w:val="0"/>
                <w:sz w:val="18"/>
              </w:rPr>
              <w:t>The anxious passenger waited patiently.</w:t>
            </w:r>
          </w:p>
        </w:tc>
      </w:tr>
    </w:tbl>
    <w:p w14:paraId="09EA4B3C">
      <w:pPr>
        <w:pStyle w:val="3"/>
        <w:rPr>
          <w:rFonts w:hint="default" w:ascii="Calibri" w:hAnsi="Calibri" w:cs="Calibri"/>
        </w:rPr>
      </w:pPr>
      <w:r>
        <w:rPr>
          <w:rFonts w:hint="default" w:ascii="Calibri" w:hAnsi="Calibri" w:cs="Calibri"/>
        </w:rPr>
        <w:t>Remember What You Already Know</w:t>
      </w:r>
    </w:p>
    <w:p w14:paraId="618BE430">
      <w:pPr>
        <w:pStyle w:val="143"/>
        <w:ind w:left="259"/>
        <w:rPr>
          <w:rFonts w:hint="default" w:ascii="Calibri" w:hAnsi="Calibri" w:cs="Calibri"/>
        </w:rPr>
      </w:pPr>
      <w:r>
        <w:rPr>
          <w:rFonts w:hint="default" w:ascii="Calibri" w:hAnsi="Calibri" w:cs="Calibri"/>
        </w:rPr>
        <w:t>• Lesson 9: choose the right register.</w:t>
      </w:r>
    </w:p>
    <w:p w14:paraId="444C1FD2">
      <w:pPr>
        <w:pStyle w:val="143"/>
        <w:ind w:left="259"/>
        <w:rPr>
          <w:rFonts w:hint="default" w:ascii="Calibri" w:hAnsi="Calibri" w:cs="Calibri"/>
        </w:rPr>
      </w:pPr>
      <w:r>
        <w:rPr>
          <w:rFonts w:hint="default" w:ascii="Calibri" w:hAnsi="Calibri" w:cs="Calibri"/>
        </w:rPr>
        <w:t>• Lesson 10: ask questions that open conversations.</w:t>
      </w:r>
    </w:p>
    <w:p w14:paraId="513D4773">
      <w:pPr>
        <w:pStyle w:val="143"/>
        <w:ind w:left="259"/>
        <w:rPr>
          <w:rFonts w:hint="default" w:ascii="Calibri" w:hAnsi="Calibri" w:cs="Calibri"/>
        </w:rPr>
      </w:pPr>
      <w:r>
        <w:rPr>
          <w:rFonts w:hint="default" w:ascii="Calibri" w:hAnsi="Calibri" w:cs="Calibri"/>
        </w:rPr>
        <w:t>• Unit 3: combine those skills with tense, sentence variety, figurative language and rich vocabulary.</w:t>
      </w:r>
    </w:p>
    <w:tbl>
      <w:tblPr>
        <w:tblStyle w:val="12"/>
        <w:tblW w:w="0" w:type="auto"/>
        <w:tblInd w:w="0" w:type="dxa"/>
        <w:tblLayout w:type="autofit"/>
        <w:tblCellMar>
          <w:top w:w="0" w:type="dxa"/>
          <w:left w:w="108" w:type="dxa"/>
          <w:bottom w:w="0" w:type="dxa"/>
          <w:right w:w="108" w:type="dxa"/>
        </w:tblCellMar>
      </w:tblPr>
      <w:tblGrid>
        <w:gridCol w:w="10368"/>
      </w:tblGrid>
      <w:tr w14:paraId="5F68544C">
        <w:tblPrEx>
          <w:tblCellMar>
            <w:top w:w="0" w:type="dxa"/>
            <w:left w:w="108" w:type="dxa"/>
            <w:bottom w:w="0" w:type="dxa"/>
            <w:right w:w="108" w:type="dxa"/>
          </w:tblCellMar>
        </w:tblPrEx>
        <w:tc>
          <w:tcPr>
            <w:tcW w:w="10368" w:type="dxa"/>
            <w:shd w:val="clear" w:color="auto" w:fill="E6EDF6"/>
          </w:tcPr>
          <w:p w14:paraId="1025E298">
            <w:pPr>
              <w:rPr>
                <w:rFonts w:hint="default" w:ascii="Calibri" w:hAnsi="Calibri" w:cs="Calibri"/>
              </w:rPr>
            </w:pPr>
            <w:r>
              <w:rPr>
                <w:rFonts w:hint="default" w:ascii="Calibri" w:hAnsi="Calibri" w:cs="Calibri"/>
                <w:b/>
                <w:color w:val="1F3A5F"/>
                <w:sz w:val="20"/>
              </w:rPr>
              <w:t>CULTURE CORNER</w:t>
            </w:r>
          </w:p>
          <w:p w14:paraId="0B5D43F0">
            <w:pPr>
              <w:spacing w:after="0"/>
              <w:rPr>
                <w:rFonts w:hint="default" w:ascii="Calibri" w:hAnsi="Calibri" w:cs="Calibri"/>
              </w:rPr>
            </w:pPr>
            <w:r>
              <w:rPr>
                <w:rFonts w:hint="default" w:ascii="Calibri" w:hAnsi="Calibri" w:cs="Calibri"/>
              </w:rPr>
              <w:t>Ghana has a strong storytelling tradition, including anansesɛm and oral histories. Storytellers use voice, rhythm, description and memorable expressions. This unit applies those skills to English and to places you know.</w:t>
            </w:r>
          </w:p>
        </w:tc>
      </w:tr>
      <w:tr w14:paraId="1123FF1F">
        <w:tblPrEx>
          <w:tblCellMar>
            <w:top w:w="0" w:type="dxa"/>
            <w:left w:w="108" w:type="dxa"/>
            <w:bottom w:w="0" w:type="dxa"/>
            <w:right w:w="108" w:type="dxa"/>
          </w:tblCellMar>
        </w:tblPrEx>
        <w:tc>
          <w:tcPr>
            <w:tcW w:w="10368" w:type="dxa"/>
            <w:shd w:val="clear" w:color="auto" w:fill="F2F2F2"/>
          </w:tcPr>
          <w:p w14:paraId="315DB158">
            <w:pPr>
              <w:rPr>
                <w:rFonts w:hint="default" w:ascii="Calibri" w:hAnsi="Calibri" w:cs="Calibri"/>
              </w:rPr>
            </w:pPr>
            <w:r>
              <w:rPr>
                <w:rFonts w:hint="default" w:ascii="Calibri" w:hAnsi="Calibri" w:cs="Calibri"/>
                <w:b/>
                <w:color w:val="1F3A5F"/>
                <w:sz w:val="20"/>
              </w:rPr>
              <w:t>CURRICULUM LINK</w:t>
            </w:r>
          </w:p>
          <w:p w14:paraId="400BDC26">
            <w:pPr>
              <w:spacing w:after="0"/>
              <w:rPr>
                <w:rFonts w:hint="default" w:ascii="Calibri" w:hAnsi="Calibri" w:cs="Calibri"/>
              </w:rPr>
            </w:pPr>
            <w:r>
              <w:rPr>
                <w:rFonts w:hint="default" w:ascii="Calibri" w:hAnsi="Calibri" w:cs="Calibri"/>
              </w:rPr>
              <w:t>Content Standard: B7.1.1.1 — Demonstrate use of appropriate language orally in specific situations.</w:t>
            </w:r>
            <w:r>
              <w:rPr>
                <w:rFonts w:hint="default" w:ascii="Calibri" w:hAnsi="Calibri" w:cs="Calibri"/>
              </w:rPr>
              <w:br w:type="textWrapping"/>
            </w:r>
            <w:r>
              <w:rPr>
                <w:rFonts w:hint="default" w:ascii="Calibri" w:hAnsi="Calibri" w:cs="Calibri"/>
              </w:rPr>
              <w:t>Indicator: B7.1.1.1.3 — Use appropriate language orally to describe experiences about oneself and others using tense structures, sentence variety, figurative expressions, nouns, adjectives and adverbs in specific situations.</w:t>
            </w:r>
            <w:r>
              <w:rPr>
                <w:rFonts w:hint="default" w:ascii="Calibri" w:hAnsi="Calibri" w:cs="Calibri"/>
              </w:rPr>
              <w:br w:type="textWrapping"/>
            </w:r>
            <w:r>
              <w:rPr>
                <w:rFonts w:hint="default" w:ascii="Calibri" w:hAnsi="Calibri" w:cs="Calibri"/>
              </w:rPr>
              <w:t>Core Competencies: Communication &amp; Collaboration • Creativity &amp; Innovation • Cultural Identity &amp; Global Citizenship • Personal Development &amp; Leadership</w:t>
            </w:r>
          </w:p>
        </w:tc>
      </w:tr>
      <w:tr w14:paraId="38FC20A5">
        <w:tblPrEx>
          <w:tblCellMar>
            <w:top w:w="0" w:type="dxa"/>
            <w:left w:w="108" w:type="dxa"/>
            <w:bottom w:w="0" w:type="dxa"/>
            <w:right w:w="108" w:type="dxa"/>
          </w:tblCellMar>
        </w:tblPrEx>
        <w:tc>
          <w:tcPr>
            <w:tcW w:w="10368" w:type="dxa"/>
            <w:shd w:val="clear" w:color="auto" w:fill="0B5D3B"/>
          </w:tcPr>
          <w:p w14:paraId="281B9BE8">
            <w:pPr>
              <w:rPr>
                <w:rFonts w:hint="default" w:ascii="Calibri" w:hAnsi="Calibri" w:cs="Calibri"/>
              </w:rPr>
            </w:pPr>
            <w:r>
              <w:rPr>
                <w:rFonts w:hint="default" w:ascii="Calibri" w:hAnsi="Calibri" w:cs="Calibri"/>
                <w:b/>
                <w:color w:val="FFFFFF"/>
                <w:sz w:val="25"/>
              </w:rPr>
              <w:t>SECTION 1  |  See It, Hear It, Feel It</w:t>
            </w:r>
          </w:p>
        </w:tc>
      </w:tr>
    </w:tbl>
    <w:p w14:paraId="0BADF833">
      <w:pPr>
        <w:rPr>
          <w:rFonts w:hint="default" w:ascii="Calibri" w:hAnsi="Calibri" w:cs="Calibri"/>
        </w:rPr>
      </w:pPr>
      <w:r>
        <w:rPr>
          <w:rFonts w:hint="default" w:ascii="Calibri" w:hAnsi="Calibri" w:cs="Calibri"/>
        </w:rPr>
        <w:t>Imagine a busy Ghanaian market on a Saturday morning. Sellers call out prices. People move in every direction. You smell smoked fish and ripe tomatoes. A child runs past. Nearby, someone bargains loudly. The sun is hot, and the whole market seems to move and talk at once.</w:t>
      </w:r>
    </w:p>
    <w:tbl>
      <w:tblPr>
        <w:tblStyle w:val="12"/>
        <w:tblW w:w="0" w:type="auto"/>
        <w:tblInd w:w="0" w:type="dxa"/>
        <w:tblLayout w:type="autofit"/>
        <w:tblCellMar>
          <w:top w:w="0" w:type="dxa"/>
          <w:left w:w="108" w:type="dxa"/>
          <w:bottom w:w="0" w:type="dxa"/>
          <w:right w:w="108" w:type="dxa"/>
        </w:tblCellMar>
      </w:tblPr>
      <w:tblGrid>
        <w:gridCol w:w="10368"/>
      </w:tblGrid>
      <w:tr w14:paraId="5D99C1DA">
        <w:tblPrEx>
          <w:tblCellMar>
            <w:top w:w="0" w:type="dxa"/>
            <w:left w:w="108" w:type="dxa"/>
            <w:bottom w:w="0" w:type="dxa"/>
            <w:right w:w="108" w:type="dxa"/>
          </w:tblCellMar>
        </w:tblPrEx>
        <w:tc>
          <w:tcPr>
            <w:tcW w:w="10368" w:type="dxa"/>
            <w:shd w:val="clear" w:color="auto" w:fill="E6F2EC"/>
          </w:tcPr>
          <w:p w14:paraId="5D3F3F88">
            <w:pPr>
              <w:rPr>
                <w:rFonts w:hint="default" w:ascii="Calibri" w:hAnsi="Calibri" w:cs="Calibri"/>
              </w:rPr>
            </w:pPr>
            <w:r>
              <w:rPr>
                <w:rFonts w:hint="default" w:ascii="Calibri" w:hAnsi="Calibri" w:cs="Calibri"/>
                <w:b/>
                <w:color w:val="0B5D3B"/>
                <w:sz w:val="20"/>
              </w:rPr>
              <w:t>ACTIVITY 1  STORYTELLER’S EYE</w:t>
            </w:r>
          </w:p>
          <w:p w14:paraId="5CA0F02D">
            <w:pPr>
              <w:spacing w:after="0"/>
              <w:rPr>
                <w:rFonts w:hint="default" w:ascii="Calibri" w:hAnsi="Calibri" w:cs="Calibri"/>
              </w:rPr>
            </w:pPr>
            <w:r>
              <w:rPr>
                <w:rFonts w:hint="default" w:ascii="Calibri" w:hAnsi="Calibri" w:cs="Calibri"/>
              </w:rPr>
              <w:t>Think, then share with a partner.</w:t>
            </w:r>
          </w:p>
        </w:tc>
      </w:tr>
    </w:tbl>
    <w:p w14:paraId="57F685F7">
      <w:pPr>
        <w:pStyle w:val="143"/>
        <w:ind w:left="259"/>
        <w:rPr>
          <w:rFonts w:hint="default" w:ascii="Calibri" w:hAnsi="Calibri" w:cs="Calibri"/>
        </w:rPr>
      </w:pPr>
      <w:r>
        <w:rPr>
          <w:rFonts w:hint="default" w:ascii="Calibri" w:hAnsi="Calibri" w:cs="Calibri"/>
        </w:rPr>
        <w:t>• What could you see?</w:t>
      </w:r>
    </w:p>
    <w:p w14:paraId="2C621CB8">
      <w:pPr>
        <w:pStyle w:val="143"/>
        <w:ind w:left="259"/>
        <w:rPr>
          <w:rFonts w:hint="default" w:ascii="Calibri" w:hAnsi="Calibri" w:cs="Calibri"/>
        </w:rPr>
      </w:pPr>
      <w:r>
        <w:rPr>
          <w:rFonts w:hint="default" w:ascii="Calibri" w:hAnsi="Calibri" w:cs="Calibri"/>
        </w:rPr>
        <w:t>• What could you hear?</w:t>
      </w:r>
    </w:p>
    <w:p w14:paraId="21094274">
      <w:pPr>
        <w:pStyle w:val="143"/>
        <w:ind w:left="259"/>
        <w:rPr>
          <w:rFonts w:hint="default" w:ascii="Calibri" w:hAnsi="Calibri" w:cs="Calibri"/>
        </w:rPr>
      </w:pPr>
      <w:r>
        <w:rPr>
          <w:rFonts w:hint="default" w:ascii="Calibri" w:hAnsi="Calibri" w:cs="Calibri"/>
        </w:rPr>
        <w:t>• What could you smell?</w:t>
      </w:r>
    </w:p>
    <w:p w14:paraId="6F56DD25">
      <w:pPr>
        <w:pStyle w:val="143"/>
        <w:ind w:left="259"/>
        <w:rPr>
          <w:rFonts w:hint="default" w:ascii="Calibri" w:hAnsi="Calibri" w:cs="Calibri"/>
        </w:rPr>
      </w:pPr>
      <w:r>
        <w:rPr>
          <w:rFonts w:hint="default" w:ascii="Calibri" w:hAnsi="Calibri" w:cs="Calibri"/>
        </w:rPr>
        <w:t>• Which ONE word or expression made the scene feel real? Why?</w:t>
      </w:r>
    </w:p>
    <w:p w14:paraId="385BC6B7">
      <w:pPr>
        <w:pStyle w:val="143"/>
        <w:ind w:left="259"/>
        <w:rPr>
          <w:rFonts w:hint="default" w:ascii="Calibri" w:hAnsi="Calibri" w:cs="Calibri"/>
        </w:rPr>
      </w:pPr>
      <w:r>
        <w:rPr>
          <w:rFonts w:hint="default" w:ascii="Calibri" w:hAnsi="Calibri" w:cs="Calibri"/>
        </w:rPr>
        <w:t>• Tell your partner one detail you imagined that was not stated.</w:t>
      </w:r>
    </w:p>
    <w:tbl>
      <w:tblPr>
        <w:tblStyle w:val="12"/>
        <w:tblW w:w="0" w:type="auto"/>
        <w:tblInd w:w="0" w:type="dxa"/>
        <w:tblLayout w:type="autofit"/>
        <w:tblCellMar>
          <w:top w:w="0" w:type="dxa"/>
          <w:left w:w="108" w:type="dxa"/>
          <w:bottom w:w="0" w:type="dxa"/>
          <w:right w:w="108" w:type="dxa"/>
        </w:tblCellMar>
      </w:tblPr>
      <w:tblGrid>
        <w:gridCol w:w="10368"/>
      </w:tblGrid>
      <w:tr w14:paraId="771A5637">
        <w:tblPrEx>
          <w:tblCellMar>
            <w:top w:w="0" w:type="dxa"/>
            <w:left w:w="108" w:type="dxa"/>
            <w:bottom w:w="0" w:type="dxa"/>
            <w:right w:w="108" w:type="dxa"/>
          </w:tblCellMar>
        </w:tblPrEx>
        <w:tc>
          <w:tcPr>
            <w:tcW w:w="10368" w:type="dxa"/>
            <w:shd w:val="clear" w:color="auto" w:fill="E6F2EC"/>
          </w:tcPr>
          <w:p w14:paraId="7E40E287">
            <w:pPr>
              <w:rPr>
                <w:rFonts w:hint="default" w:ascii="Calibri" w:hAnsi="Calibri" w:cs="Calibri"/>
              </w:rPr>
            </w:pPr>
            <w:r>
              <w:rPr>
                <w:rFonts w:hint="default" w:ascii="Calibri" w:hAnsi="Calibri" w:cs="Calibri"/>
                <w:b/>
                <w:color w:val="0B5D3B"/>
                <w:sz w:val="20"/>
              </w:rPr>
              <w:t>KNOWLEDGE BANK</w:t>
            </w:r>
          </w:p>
          <w:p w14:paraId="139ECC97">
            <w:pPr>
              <w:spacing w:after="0"/>
              <w:rPr>
                <w:rFonts w:hint="default" w:ascii="Calibri" w:hAnsi="Calibri" w:cs="Calibri"/>
              </w:rPr>
            </w:pPr>
            <w:r>
              <w:rPr>
                <w:rFonts w:hint="default" w:ascii="Calibri" w:hAnsi="Calibri" w:cs="Calibri"/>
              </w:rPr>
              <w:t>A strong oral description does not simply tell what happened. It gives precise detail so the listener can build a picture.</w:t>
            </w:r>
          </w:p>
        </w:tc>
      </w:tr>
    </w:tbl>
    <w:p w14:paraId="64D9C0E9">
      <w:pPr>
        <w:pStyle w:val="3"/>
        <w:rPr>
          <w:rFonts w:hint="default" w:ascii="Calibri" w:hAnsi="Calibri" w:cs="Calibri"/>
        </w:rPr>
      </w:pPr>
      <w:r>
        <w:rPr>
          <w:rFonts w:hint="default" w:ascii="Calibri" w:hAnsi="Calibri" w:cs="Calibri"/>
        </w:rPr>
        <w:t>The Four Language Tools</w:t>
      </w:r>
    </w:p>
    <w:tbl>
      <w:tblPr>
        <w:tblStyle w:val="12"/>
        <w:tblW w:w="0" w:type="auto"/>
        <w:jc w:val="center"/>
        <w:tblLayout w:type="autofit"/>
        <w:tblCellMar>
          <w:top w:w="0" w:type="dxa"/>
          <w:left w:w="108" w:type="dxa"/>
          <w:bottom w:w="0" w:type="dxa"/>
          <w:right w:w="108" w:type="dxa"/>
        </w:tblCellMar>
      </w:tblPr>
      <w:tblGrid>
        <w:gridCol w:w="3456"/>
        <w:gridCol w:w="3456"/>
        <w:gridCol w:w="3456"/>
      </w:tblGrid>
      <w:tr w14:paraId="4D406F03">
        <w:tblPrEx>
          <w:tblCellMar>
            <w:top w:w="0" w:type="dxa"/>
            <w:left w:w="108" w:type="dxa"/>
            <w:bottom w:w="0" w:type="dxa"/>
            <w:right w:w="108" w:type="dxa"/>
          </w:tblCellMar>
        </w:tblPrEx>
        <w:trPr>
          <w:jc w:val="center"/>
        </w:trPr>
        <w:tc>
          <w:tcPr>
            <w:tcW w:w="3456" w:type="dxa"/>
            <w:shd w:val="clear" w:color="auto" w:fill="0B5D3B"/>
            <w:vAlign w:val="center"/>
          </w:tcPr>
          <w:p w14:paraId="5F628CA2">
            <w:pPr>
              <w:jc w:val="center"/>
              <w:rPr>
                <w:rFonts w:hint="default" w:ascii="Calibri" w:hAnsi="Calibri" w:cs="Calibri"/>
              </w:rPr>
            </w:pPr>
            <w:r>
              <w:rPr>
                <w:rFonts w:hint="default" w:ascii="Calibri" w:hAnsi="Calibri" w:cs="Calibri"/>
                <w:b/>
                <w:color w:val="FFFFFF"/>
                <w:sz w:val="18"/>
              </w:rPr>
              <w:t>TOOL</w:t>
            </w:r>
          </w:p>
        </w:tc>
        <w:tc>
          <w:tcPr>
            <w:tcW w:w="3456" w:type="dxa"/>
            <w:shd w:val="clear" w:color="auto" w:fill="0B5D3B"/>
            <w:vAlign w:val="center"/>
          </w:tcPr>
          <w:p w14:paraId="44AF1233">
            <w:pPr>
              <w:jc w:val="center"/>
              <w:rPr>
                <w:rFonts w:hint="default" w:ascii="Calibri" w:hAnsi="Calibri" w:cs="Calibri"/>
              </w:rPr>
            </w:pPr>
            <w:r>
              <w:rPr>
                <w:rFonts w:hint="default" w:ascii="Calibri" w:hAnsi="Calibri" w:cs="Calibri"/>
                <w:b/>
                <w:color w:val="FFFFFF"/>
                <w:sz w:val="18"/>
              </w:rPr>
              <w:t>JOB</w:t>
            </w:r>
          </w:p>
        </w:tc>
        <w:tc>
          <w:tcPr>
            <w:tcW w:w="3456" w:type="dxa"/>
            <w:shd w:val="clear" w:color="auto" w:fill="0B5D3B"/>
            <w:vAlign w:val="center"/>
          </w:tcPr>
          <w:p w14:paraId="5B26531B">
            <w:pPr>
              <w:jc w:val="center"/>
              <w:rPr>
                <w:rFonts w:hint="default" w:ascii="Calibri" w:hAnsi="Calibri" w:cs="Calibri"/>
              </w:rPr>
            </w:pPr>
            <w:r>
              <w:rPr>
                <w:rFonts w:hint="default" w:ascii="Calibri" w:hAnsi="Calibri" w:cs="Calibri"/>
                <w:b/>
                <w:color w:val="FFFFFF"/>
                <w:sz w:val="18"/>
              </w:rPr>
              <w:t>EXAMPLE</w:t>
            </w:r>
          </w:p>
        </w:tc>
      </w:tr>
      <w:tr w14:paraId="6DCEB923">
        <w:tblPrEx>
          <w:tblCellMar>
            <w:top w:w="0" w:type="dxa"/>
            <w:left w:w="108" w:type="dxa"/>
            <w:bottom w:w="0" w:type="dxa"/>
            <w:right w:w="108" w:type="dxa"/>
          </w:tblCellMar>
        </w:tblPrEx>
        <w:trPr>
          <w:jc w:val="center"/>
        </w:trPr>
        <w:tc>
          <w:tcPr>
            <w:tcW w:w="3456" w:type="dxa"/>
            <w:vAlign w:val="center"/>
          </w:tcPr>
          <w:p w14:paraId="6BA69163">
            <w:pPr>
              <w:rPr>
                <w:rFonts w:hint="default" w:ascii="Calibri" w:hAnsi="Calibri" w:cs="Calibri"/>
              </w:rPr>
            </w:pPr>
            <w:r>
              <w:rPr>
                <w:rFonts w:hint="default" w:ascii="Calibri" w:hAnsi="Calibri" w:cs="Calibri"/>
                <w:b/>
                <w:sz w:val="18"/>
              </w:rPr>
              <w:t>Tense structures</w:t>
            </w:r>
          </w:p>
        </w:tc>
        <w:tc>
          <w:tcPr>
            <w:tcW w:w="3456" w:type="dxa"/>
            <w:vAlign w:val="center"/>
          </w:tcPr>
          <w:p w14:paraId="2E1E370D">
            <w:pPr>
              <w:rPr>
                <w:rFonts w:hint="default" w:ascii="Calibri" w:hAnsi="Calibri" w:cs="Calibri"/>
              </w:rPr>
            </w:pPr>
            <w:r>
              <w:rPr>
                <w:rFonts w:hint="default" w:ascii="Calibri" w:hAnsi="Calibri" w:cs="Calibri"/>
                <w:b w:val="0"/>
                <w:sz w:val="18"/>
              </w:rPr>
              <w:t>Show when something happened.</w:t>
            </w:r>
          </w:p>
        </w:tc>
        <w:tc>
          <w:tcPr>
            <w:tcW w:w="3456" w:type="dxa"/>
            <w:vAlign w:val="center"/>
          </w:tcPr>
          <w:p w14:paraId="4C7C1325">
            <w:pPr>
              <w:rPr>
                <w:rFonts w:hint="default" w:ascii="Calibri" w:hAnsi="Calibri" w:cs="Calibri"/>
              </w:rPr>
            </w:pPr>
            <w:r>
              <w:rPr>
                <w:rFonts w:hint="default" w:ascii="Calibri" w:hAnsi="Calibri" w:cs="Calibri"/>
                <w:b w:val="0"/>
                <w:sz w:val="18"/>
              </w:rPr>
              <w:t>I went yesterday. / The market is always busy.</w:t>
            </w:r>
          </w:p>
        </w:tc>
      </w:tr>
      <w:tr w14:paraId="1D45ACEB">
        <w:tblPrEx>
          <w:tblCellMar>
            <w:top w:w="0" w:type="dxa"/>
            <w:left w:w="108" w:type="dxa"/>
            <w:bottom w:w="0" w:type="dxa"/>
            <w:right w:w="108" w:type="dxa"/>
          </w:tblCellMar>
        </w:tblPrEx>
        <w:trPr>
          <w:jc w:val="center"/>
        </w:trPr>
        <w:tc>
          <w:tcPr>
            <w:tcW w:w="3456" w:type="dxa"/>
            <w:vAlign w:val="center"/>
          </w:tcPr>
          <w:p w14:paraId="2396425D">
            <w:pPr>
              <w:rPr>
                <w:rFonts w:hint="default" w:ascii="Calibri" w:hAnsi="Calibri" w:cs="Calibri"/>
              </w:rPr>
            </w:pPr>
            <w:r>
              <w:rPr>
                <w:rFonts w:hint="default" w:ascii="Calibri" w:hAnsi="Calibri" w:cs="Calibri"/>
                <w:b/>
                <w:sz w:val="18"/>
              </w:rPr>
              <w:t>Sentence variety</w:t>
            </w:r>
          </w:p>
        </w:tc>
        <w:tc>
          <w:tcPr>
            <w:tcW w:w="3456" w:type="dxa"/>
            <w:vAlign w:val="center"/>
          </w:tcPr>
          <w:p w14:paraId="7F61E55C">
            <w:pPr>
              <w:rPr>
                <w:rFonts w:hint="default" w:ascii="Calibri" w:hAnsi="Calibri" w:cs="Calibri"/>
              </w:rPr>
            </w:pPr>
            <w:r>
              <w:rPr>
                <w:rFonts w:hint="default" w:ascii="Calibri" w:hAnsi="Calibri" w:cs="Calibri"/>
                <w:b w:val="0"/>
                <w:sz w:val="18"/>
              </w:rPr>
              <w:t>Create rhythm and flow.</w:t>
            </w:r>
          </w:p>
        </w:tc>
        <w:tc>
          <w:tcPr>
            <w:tcW w:w="3456" w:type="dxa"/>
            <w:vAlign w:val="center"/>
          </w:tcPr>
          <w:p w14:paraId="19F31790">
            <w:pPr>
              <w:rPr>
                <w:rFonts w:hint="default" w:ascii="Calibri" w:hAnsi="Calibri" w:cs="Calibri"/>
              </w:rPr>
            </w:pPr>
            <w:r>
              <w:rPr>
                <w:rFonts w:hint="default" w:ascii="Calibri" w:hAnsi="Calibri" w:cs="Calibri"/>
                <w:b w:val="0"/>
                <w:sz w:val="18"/>
              </w:rPr>
              <w:t>The stall was crowded, but I waited.</w:t>
            </w:r>
          </w:p>
        </w:tc>
      </w:tr>
      <w:tr w14:paraId="0B284ED5">
        <w:tblPrEx>
          <w:tblCellMar>
            <w:top w:w="0" w:type="dxa"/>
            <w:left w:w="108" w:type="dxa"/>
            <w:bottom w:w="0" w:type="dxa"/>
            <w:right w:w="108" w:type="dxa"/>
          </w:tblCellMar>
        </w:tblPrEx>
        <w:trPr>
          <w:jc w:val="center"/>
        </w:trPr>
        <w:tc>
          <w:tcPr>
            <w:tcW w:w="3456" w:type="dxa"/>
            <w:vAlign w:val="center"/>
          </w:tcPr>
          <w:p w14:paraId="7A0410BA">
            <w:pPr>
              <w:rPr>
                <w:rFonts w:hint="default" w:ascii="Calibri" w:hAnsi="Calibri" w:cs="Calibri"/>
              </w:rPr>
            </w:pPr>
            <w:r>
              <w:rPr>
                <w:rFonts w:hint="default" w:ascii="Calibri" w:hAnsi="Calibri" w:cs="Calibri"/>
                <w:b/>
                <w:sz w:val="18"/>
              </w:rPr>
              <w:t>Figurative language</w:t>
            </w:r>
          </w:p>
        </w:tc>
        <w:tc>
          <w:tcPr>
            <w:tcW w:w="3456" w:type="dxa"/>
            <w:vAlign w:val="center"/>
          </w:tcPr>
          <w:p w14:paraId="457A0B39">
            <w:pPr>
              <w:rPr>
                <w:rFonts w:hint="default" w:ascii="Calibri" w:hAnsi="Calibri" w:cs="Calibri"/>
              </w:rPr>
            </w:pPr>
            <w:r>
              <w:rPr>
                <w:rFonts w:hint="default" w:ascii="Calibri" w:hAnsi="Calibri" w:cs="Calibri"/>
                <w:b w:val="0"/>
                <w:sz w:val="18"/>
              </w:rPr>
              <w:t>Make descriptions vivid.</w:t>
            </w:r>
          </w:p>
        </w:tc>
        <w:tc>
          <w:tcPr>
            <w:tcW w:w="3456" w:type="dxa"/>
            <w:vAlign w:val="center"/>
          </w:tcPr>
          <w:p w14:paraId="37FE75DC">
            <w:pPr>
              <w:rPr>
                <w:rFonts w:hint="default" w:ascii="Calibri" w:hAnsi="Calibri" w:cs="Calibri"/>
              </w:rPr>
            </w:pPr>
            <w:r>
              <w:rPr>
                <w:rFonts w:hint="default" w:ascii="Calibri" w:hAnsi="Calibri" w:cs="Calibri"/>
                <w:b w:val="0"/>
                <w:sz w:val="18"/>
              </w:rPr>
              <w:t>The terminal was a beehive of activity.</w:t>
            </w:r>
          </w:p>
        </w:tc>
      </w:tr>
      <w:tr w14:paraId="644EDD6A">
        <w:tblPrEx>
          <w:tblCellMar>
            <w:top w:w="0" w:type="dxa"/>
            <w:left w:w="108" w:type="dxa"/>
            <w:bottom w:w="0" w:type="dxa"/>
            <w:right w:w="108" w:type="dxa"/>
          </w:tblCellMar>
        </w:tblPrEx>
        <w:trPr>
          <w:jc w:val="center"/>
        </w:trPr>
        <w:tc>
          <w:tcPr>
            <w:tcW w:w="3456" w:type="dxa"/>
            <w:vAlign w:val="center"/>
          </w:tcPr>
          <w:p w14:paraId="31ED0AC9">
            <w:pPr>
              <w:rPr>
                <w:rFonts w:hint="default" w:ascii="Calibri" w:hAnsi="Calibri" w:cs="Calibri"/>
              </w:rPr>
            </w:pPr>
            <w:r>
              <w:rPr>
                <w:rFonts w:hint="default" w:ascii="Calibri" w:hAnsi="Calibri" w:cs="Calibri"/>
                <w:b/>
                <w:sz w:val="18"/>
              </w:rPr>
              <w:t>Rich vocabulary</w:t>
            </w:r>
          </w:p>
        </w:tc>
        <w:tc>
          <w:tcPr>
            <w:tcW w:w="3456" w:type="dxa"/>
            <w:vAlign w:val="center"/>
          </w:tcPr>
          <w:p w14:paraId="744F24E2">
            <w:pPr>
              <w:rPr>
                <w:rFonts w:hint="default" w:ascii="Calibri" w:hAnsi="Calibri" w:cs="Calibri"/>
              </w:rPr>
            </w:pPr>
            <w:r>
              <w:rPr>
                <w:rFonts w:hint="default" w:ascii="Calibri" w:hAnsi="Calibri" w:cs="Calibri"/>
                <w:b w:val="0"/>
                <w:sz w:val="18"/>
              </w:rPr>
              <w:t>Use precise nouns, adjectives and adverbs.</w:t>
            </w:r>
          </w:p>
        </w:tc>
        <w:tc>
          <w:tcPr>
            <w:tcW w:w="3456" w:type="dxa"/>
            <w:vAlign w:val="center"/>
          </w:tcPr>
          <w:p w14:paraId="2DF2D581">
            <w:pPr>
              <w:rPr>
                <w:rFonts w:hint="default" w:ascii="Calibri" w:hAnsi="Calibri" w:cs="Calibri"/>
              </w:rPr>
            </w:pPr>
            <w:r>
              <w:rPr>
                <w:rFonts w:hint="default" w:ascii="Calibri" w:hAnsi="Calibri" w:cs="Calibri"/>
                <w:b w:val="0"/>
                <w:sz w:val="18"/>
              </w:rPr>
              <w:t>The anxious passenger waited patiently.</w:t>
            </w:r>
          </w:p>
        </w:tc>
      </w:tr>
      <w:tr w14:paraId="5D32BF4A">
        <w:tblPrEx>
          <w:tblCellMar>
            <w:top w:w="0" w:type="dxa"/>
            <w:left w:w="108" w:type="dxa"/>
            <w:bottom w:w="0" w:type="dxa"/>
            <w:right w:w="108" w:type="dxa"/>
          </w:tblCellMar>
        </w:tblPrEx>
        <w:tc>
          <w:tcPr>
            <w:tcW w:w="10368" w:type="dxa"/>
            <w:gridSpan w:val="3"/>
            <w:shd w:val="clear" w:color="auto" w:fill="FFF6D6"/>
          </w:tcPr>
          <w:p w14:paraId="2969B401">
            <w:pPr>
              <w:rPr>
                <w:rFonts w:hint="default" w:ascii="Calibri" w:hAnsi="Calibri" w:cs="Calibri"/>
              </w:rPr>
            </w:pPr>
            <w:r>
              <w:rPr>
                <w:rFonts w:hint="default" w:ascii="Calibri" w:hAnsi="Calibri" w:cs="Calibri"/>
                <w:b/>
                <w:color w:val="0B5D3B"/>
                <w:sz w:val="20"/>
              </w:rPr>
              <w:t>THE FOUR-TOOL TEST</w:t>
            </w:r>
          </w:p>
          <w:p w14:paraId="59875CCD">
            <w:pPr>
              <w:spacing w:after="0"/>
              <w:rPr>
                <w:rFonts w:hint="default" w:ascii="Calibri" w:hAnsi="Calibri" w:cs="Calibri"/>
              </w:rPr>
            </w:pPr>
            <w:r>
              <w:rPr>
                <w:rFonts w:hint="default" w:ascii="Calibri" w:hAnsi="Calibri" w:cs="Calibri"/>
              </w:rPr>
              <w:t>Did I show WHEN? Did I vary my SENTENCES? Did I create a vivid picture? Did I choose PRECISE WORDS?</w:t>
            </w:r>
          </w:p>
        </w:tc>
      </w:tr>
      <w:tr w14:paraId="275D0051">
        <w:tblPrEx>
          <w:tblCellMar>
            <w:top w:w="0" w:type="dxa"/>
            <w:left w:w="108" w:type="dxa"/>
            <w:bottom w:w="0" w:type="dxa"/>
            <w:right w:w="108" w:type="dxa"/>
          </w:tblCellMar>
        </w:tblPrEx>
        <w:tc>
          <w:tcPr>
            <w:tcW w:w="10368" w:type="dxa"/>
            <w:gridSpan w:val="3"/>
            <w:shd w:val="clear" w:color="auto" w:fill="0B5D3B"/>
          </w:tcPr>
          <w:p w14:paraId="5B50F379">
            <w:pPr>
              <w:rPr>
                <w:rFonts w:hint="default" w:ascii="Calibri" w:hAnsi="Calibri" w:cs="Calibri"/>
              </w:rPr>
            </w:pPr>
            <w:r>
              <w:rPr>
                <w:rFonts w:hint="default" w:ascii="Calibri" w:hAnsi="Calibri" w:cs="Calibri"/>
                <w:b/>
                <w:color w:val="FFFFFF"/>
                <w:sz w:val="25"/>
              </w:rPr>
              <w:t>SECTION 2  |  Show When: Tense Structures</w:t>
            </w:r>
          </w:p>
        </w:tc>
      </w:tr>
      <w:tr w14:paraId="1836E21B">
        <w:tblPrEx>
          <w:tblCellMar>
            <w:top w:w="0" w:type="dxa"/>
            <w:left w:w="108" w:type="dxa"/>
            <w:bottom w:w="0" w:type="dxa"/>
            <w:right w:w="108" w:type="dxa"/>
          </w:tblCellMar>
        </w:tblPrEx>
        <w:trPr>
          <w:jc w:val="center"/>
        </w:trPr>
        <w:tc>
          <w:tcPr>
            <w:tcW w:w="3456" w:type="dxa"/>
            <w:shd w:val="clear" w:color="auto" w:fill="0B5D3B"/>
            <w:vAlign w:val="center"/>
          </w:tcPr>
          <w:p w14:paraId="740CA2C9">
            <w:pPr>
              <w:jc w:val="center"/>
              <w:rPr>
                <w:rFonts w:hint="default" w:ascii="Calibri" w:hAnsi="Calibri" w:cs="Calibri"/>
              </w:rPr>
            </w:pPr>
            <w:r>
              <w:rPr>
                <w:rFonts w:hint="default" w:ascii="Calibri" w:hAnsi="Calibri" w:cs="Calibri"/>
                <w:b/>
                <w:color w:val="FFFFFF"/>
                <w:sz w:val="18"/>
              </w:rPr>
              <w:t>TENSE</w:t>
            </w:r>
          </w:p>
        </w:tc>
        <w:tc>
          <w:tcPr>
            <w:tcW w:w="3456" w:type="dxa"/>
            <w:shd w:val="clear" w:color="auto" w:fill="0B5D3B"/>
            <w:vAlign w:val="center"/>
          </w:tcPr>
          <w:p w14:paraId="46F158FF">
            <w:pPr>
              <w:jc w:val="center"/>
              <w:rPr>
                <w:rFonts w:hint="default" w:ascii="Calibri" w:hAnsi="Calibri" w:cs="Calibri"/>
              </w:rPr>
            </w:pPr>
            <w:r>
              <w:rPr>
                <w:rFonts w:hint="default" w:ascii="Calibri" w:hAnsi="Calibri" w:cs="Calibri"/>
                <w:b/>
                <w:color w:val="FFFFFF"/>
                <w:sz w:val="18"/>
              </w:rPr>
              <w:t>USE</w:t>
            </w:r>
          </w:p>
        </w:tc>
        <w:tc>
          <w:tcPr>
            <w:tcW w:w="3456" w:type="dxa"/>
            <w:shd w:val="clear" w:color="auto" w:fill="0B5D3B"/>
            <w:vAlign w:val="center"/>
          </w:tcPr>
          <w:p w14:paraId="42F1860B">
            <w:pPr>
              <w:jc w:val="center"/>
              <w:rPr>
                <w:rFonts w:hint="default" w:ascii="Calibri" w:hAnsi="Calibri" w:cs="Calibri"/>
              </w:rPr>
            </w:pPr>
            <w:r>
              <w:rPr>
                <w:rFonts w:hint="default" w:ascii="Calibri" w:hAnsi="Calibri" w:cs="Calibri"/>
                <w:b/>
                <w:color w:val="FFFFFF"/>
                <w:sz w:val="18"/>
              </w:rPr>
              <w:t>EXAMPLE</w:t>
            </w:r>
          </w:p>
        </w:tc>
      </w:tr>
      <w:tr w14:paraId="60A9A39F">
        <w:tblPrEx>
          <w:tblCellMar>
            <w:top w:w="0" w:type="dxa"/>
            <w:left w:w="108" w:type="dxa"/>
            <w:bottom w:w="0" w:type="dxa"/>
            <w:right w:w="108" w:type="dxa"/>
          </w:tblCellMar>
        </w:tblPrEx>
        <w:trPr>
          <w:jc w:val="center"/>
        </w:trPr>
        <w:tc>
          <w:tcPr>
            <w:tcW w:w="3456" w:type="dxa"/>
            <w:vAlign w:val="center"/>
          </w:tcPr>
          <w:p w14:paraId="0A1C2083">
            <w:pPr>
              <w:rPr>
                <w:rFonts w:hint="default" w:ascii="Calibri" w:hAnsi="Calibri" w:cs="Calibri"/>
              </w:rPr>
            </w:pPr>
            <w:r>
              <w:rPr>
                <w:rFonts w:hint="default" w:ascii="Calibri" w:hAnsi="Calibri" w:cs="Calibri"/>
                <w:b/>
                <w:sz w:val="18"/>
              </w:rPr>
              <w:t>Simple past</w:t>
            </w:r>
          </w:p>
        </w:tc>
        <w:tc>
          <w:tcPr>
            <w:tcW w:w="3456" w:type="dxa"/>
            <w:vAlign w:val="center"/>
          </w:tcPr>
          <w:p w14:paraId="2B7DEB08">
            <w:pPr>
              <w:rPr>
                <w:rFonts w:hint="default" w:ascii="Calibri" w:hAnsi="Calibri" w:cs="Calibri"/>
              </w:rPr>
            </w:pPr>
            <w:r>
              <w:rPr>
                <w:rFonts w:hint="default" w:ascii="Calibri" w:hAnsi="Calibri" w:cs="Calibri"/>
                <w:b w:val="0"/>
                <w:sz w:val="18"/>
              </w:rPr>
              <w:t>Completed past event.</w:t>
            </w:r>
          </w:p>
        </w:tc>
        <w:tc>
          <w:tcPr>
            <w:tcW w:w="3456" w:type="dxa"/>
            <w:vAlign w:val="center"/>
          </w:tcPr>
          <w:p w14:paraId="56E18B50">
            <w:pPr>
              <w:rPr>
                <w:rFonts w:hint="default" w:ascii="Calibri" w:hAnsi="Calibri" w:cs="Calibri"/>
              </w:rPr>
            </w:pPr>
            <w:r>
              <w:rPr>
                <w:rFonts w:hint="default" w:ascii="Calibri" w:hAnsi="Calibri" w:cs="Calibri"/>
                <w:b w:val="0"/>
                <w:sz w:val="18"/>
              </w:rPr>
              <w:t>I went to the market yesterday.</w:t>
            </w:r>
          </w:p>
        </w:tc>
      </w:tr>
      <w:tr w14:paraId="4135E628">
        <w:tblPrEx>
          <w:tblCellMar>
            <w:top w:w="0" w:type="dxa"/>
            <w:left w:w="108" w:type="dxa"/>
            <w:bottom w:w="0" w:type="dxa"/>
            <w:right w:w="108" w:type="dxa"/>
          </w:tblCellMar>
        </w:tblPrEx>
        <w:trPr>
          <w:jc w:val="center"/>
        </w:trPr>
        <w:tc>
          <w:tcPr>
            <w:tcW w:w="3456" w:type="dxa"/>
            <w:vAlign w:val="center"/>
          </w:tcPr>
          <w:p w14:paraId="480DF2ED">
            <w:pPr>
              <w:rPr>
                <w:rFonts w:hint="default" w:ascii="Calibri" w:hAnsi="Calibri" w:cs="Calibri"/>
              </w:rPr>
            </w:pPr>
            <w:r>
              <w:rPr>
                <w:rFonts w:hint="default" w:ascii="Calibri" w:hAnsi="Calibri" w:cs="Calibri"/>
                <w:b/>
                <w:sz w:val="18"/>
              </w:rPr>
              <w:t>Past continuous</w:t>
            </w:r>
          </w:p>
        </w:tc>
        <w:tc>
          <w:tcPr>
            <w:tcW w:w="3456" w:type="dxa"/>
            <w:vAlign w:val="center"/>
          </w:tcPr>
          <w:p w14:paraId="6AC72F42">
            <w:pPr>
              <w:rPr>
                <w:rFonts w:hint="default" w:ascii="Calibri" w:hAnsi="Calibri" w:cs="Calibri"/>
              </w:rPr>
            </w:pPr>
            <w:r>
              <w:rPr>
                <w:rFonts w:hint="default" w:ascii="Calibri" w:hAnsi="Calibri" w:cs="Calibri"/>
                <w:b w:val="0"/>
                <w:sz w:val="18"/>
              </w:rPr>
              <w:t>Action happening at a past time.</w:t>
            </w:r>
          </w:p>
        </w:tc>
        <w:tc>
          <w:tcPr>
            <w:tcW w:w="3456" w:type="dxa"/>
            <w:vAlign w:val="center"/>
          </w:tcPr>
          <w:p w14:paraId="7EFFCAC7">
            <w:pPr>
              <w:rPr>
                <w:rFonts w:hint="default" w:ascii="Calibri" w:hAnsi="Calibri" w:cs="Calibri"/>
              </w:rPr>
            </w:pPr>
            <w:r>
              <w:rPr>
                <w:rFonts w:hint="default" w:ascii="Calibri" w:hAnsi="Calibri" w:cs="Calibri"/>
                <w:b w:val="0"/>
                <w:sz w:val="18"/>
              </w:rPr>
              <w:t>I was shopping when I met my aunt.</w:t>
            </w:r>
          </w:p>
        </w:tc>
      </w:tr>
      <w:tr w14:paraId="436A9B37">
        <w:tblPrEx>
          <w:tblCellMar>
            <w:top w:w="0" w:type="dxa"/>
            <w:left w:w="108" w:type="dxa"/>
            <w:bottom w:w="0" w:type="dxa"/>
            <w:right w:w="108" w:type="dxa"/>
          </w:tblCellMar>
        </w:tblPrEx>
        <w:trPr>
          <w:jc w:val="center"/>
        </w:trPr>
        <w:tc>
          <w:tcPr>
            <w:tcW w:w="3456" w:type="dxa"/>
            <w:vAlign w:val="center"/>
          </w:tcPr>
          <w:p w14:paraId="0D7CBD47">
            <w:pPr>
              <w:rPr>
                <w:rFonts w:hint="default" w:ascii="Calibri" w:hAnsi="Calibri" w:cs="Calibri"/>
              </w:rPr>
            </w:pPr>
            <w:r>
              <w:rPr>
                <w:rFonts w:hint="default" w:ascii="Calibri" w:hAnsi="Calibri" w:cs="Calibri"/>
                <w:b/>
                <w:sz w:val="18"/>
              </w:rPr>
              <w:t>Simple present</w:t>
            </w:r>
          </w:p>
        </w:tc>
        <w:tc>
          <w:tcPr>
            <w:tcW w:w="3456" w:type="dxa"/>
            <w:vAlign w:val="center"/>
          </w:tcPr>
          <w:p w14:paraId="445C1120">
            <w:pPr>
              <w:rPr>
                <w:rFonts w:hint="default" w:ascii="Calibri" w:hAnsi="Calibri" w:cs="Calibri"/>
              </w:rPr>
            </w:pPr>
            <w:r>
              <w:rPr>
                <w:rFonts w:hint="default" w:ascii="Calibri" w:hAnsi="Calibri" w:cs="Calibri"/>
                <w:b w:val="0"/>
                <w:sz w:val="18"/>
              </w:rPr>
              <w:t>Habit or general truth.</w:t>
            </w:r>
          </w:p>
        </w:tc>
        <w:tc>
          <w:tcPr>
            <w:tcW w:w="3456" w:type="dxa"/>
            <w:vAlign w:val="center"/>
          </w:tcPr>
          <w:p w14:paraId="053573D4">
            <w:pPr>
              <w:rPr>
                <w:rFonts w:hint="default" w:ascii="Calibri" w:hAnsi="Calibri" w:cs="Calibri"/>
              </w:rPr>
            </w:pPr>
            <w:r>
              <w:rPr>
                <w:rFonts w:hint="default" w:ascii="Calibri" w:hAnsi="Calibri" w:cs="Calibri"/>
                <w:b w:val="0"/>
                <w:sz w:val="18"/>
              </w:rPr>
              <w:t>The market is always busy.</w:t>
            </w:r>
          </w:p>
        </w:tc>
      </w:tr>
      <w:tr w14:paraId="16F08A7C">
        <w:tblPrEx>
          <w:tblCellMar>
            <w:top w:w="0" w:type="dxa"/>
            <w:left w:w="108" w:type="dxa"/>
            <w:bottom w:w="0" w:type="dxa"/>
            <w:right w:w="108" w:type="dxa"/>
          </w:tblCellMar>
        </w:tblPrEx>
        <w:trPr>
          <w:jc w:val="center"/>
        </w:trPr>
        <w:tc>
          <w:tcPr>
            <w:tcW w:w="3456" w:type="dxa"/>
            <w:vAlign w:val="center"/>
          </w:tcPr>
          <w:p w14:paraId="757865AC">
            <w:pPr>
              <w:rPr>
                <w:rFonts w:hint="default" w:ascii="Calibri" w:hAnsi="Calibri" w:cs="Calibri"/>
              </w:rPr>
            </w:pPr>
            <w:r>
              <w:rPr>
                <w:rFonts w:hint="default" w:ascii="Calibri" w:hAnsi="Calibri" w:cs="Calibri"/>
                <w:b/>
                <w:sz w:val="18"/>
              </w:rPr>
              <w:t>Present perfect</w:t>
            </w:r>
          </w:p>
        </w:tc>
        <w:tc>
          <w:tcPr>
            <w:tcW w:w="3456" w:type="dxa"/>
            <w:vAlign w:val="center"/>
          </w:tcPr>
          <w:p w14:paraId="514DBC3A">
            <w:pPr>
              <w:rPr>
                <w:rFonts w:hint="default" w:ascii="Calibri" w:hAnsi="Calibri" w:cs="Calibri"/>
              </w:rPr>
            </w:pPr>
            <w:r>
              <w:rPr>
                <w:rFonts w:hint="default" w:ascii="Calibri" w:hAnsi="Calibri" w:cs="Calibri"/>
                <w:b w:val="0"/>
                <w:sz w:val="18"/>
              </w:rPr>
              <w:t>Experience linked to now.</w:t>
            </w:r>
          </w:p>
        </w:tc>
        <w:tc>
          <w:tcPr>
            <w:tcW w:w="3456" w:type="dxa"/>
            <w:vAlign w:val="center"/>
          </w:tcPr>
          <w:p w14:paraId="079EFB51">
            <w:pPr>
              <w:rPr>
                <w:rFonts w:hint="default" w:ascii="Calibri" w:hAnsi="Calibri" w:cs="Calibri"/>
              </w:rPr>
            </w:pPr>
            <w:r>
              <w:rPr>
                <w:rFonts w:hint="default" w:ascii="Calibri" w:hAnsi="Calibri" w:cs="Calibri"/>
                <w:b w:val="0"/>
                <w:sz w:val="18"/>
              </w:rPr>
              <w:t>I have visited Kejetia many times.</w:t>
            </w:r>
          </w:p>
        </w:tc>
      </w:tr>
      <w:tr w14:paraId="376CB507">
        <w:tblPrEx>
          <w:tblCellMar>
            <w:top w:w="0" w:type="dxa"/>
            <w:left w:w="108" w:type="dxa"/>
            <w:bottom w:w="0" w:type="dxa"/>
            <w:right w:w="108" w:type="dxa"/>
          </w:tblCellMar>
        </w:tblPrEx>
        <w:trPr>
          <w:jc w:val="center"/>
        </w:trPr>
        <w:tc>
          <w:tcPr>
            <w:tcW w:w="3456" w:type="dxa"/>
            <w:vAlign w:val="center"/>
          </w:tcPr>
          <w:p w14:paraId="23E220B0">
            <w:pPr>
              <w:rPr>
                <w:rFonts w:hint="default" w:ascii="Calibri" w:hAnsi="Calibri" w:cs="Calibri"/>
              </w:rPr>
            </w:pPr>
            <w:r>
              <w:rPr>
                <w:rFonts w:hint="default" w:ascii="Calibri" w:hAnsi="Calibri" w:cs="Calibri"/>
                <w:b/>
                <w:sz w:val="18"/>
              </w:rPr>
              <w:t>Future</w:t>
            </w:r>
          </w:p>
        </w:tc>
        <w:tc>
          <w:tcPr>
            <w:tcW w:w="3456" w:type="dxa"/>
            <w:vAlign w:val="center"/>
          </w:tcPr>
          <w:p w14:paraId="2E6D7D01">
            <w:pPr>
              <w:rPr>
                <w:rFonts w:hint="default" w:ascii="Calibri" w:hAnsi="Calibri" w:cs="Calibri"/>
              </w:rPr>
            </w:pPr>
            <w:r>
              <w:rPr>
                <w:rFonts w:hint="default" w:ascii="Calibri" w:hAnsi="Calibri" w:cs="Calibri"/>
                <w:b w:val="0"/>
                <w:sz w:val="18"/>
              </w:rPr>
              <w:t>Later event.</w:t>
            </w:r>
          </w:p>
        </w:tc>
        <w:tc>
          <w:tcPr>
            <w:tcW w:w="3456" w:type="dxa"/>
            <w:vAlign w:val="center"/>
          </w:tcPr>
          <w:p w14:paraId="5803A539">
            <w:pPr>
              <w:rPr>
                <w:rFonts w:hint="default" w:ascii="Calibri" w:hAnsi="Calibri" w:cs="Calibri"/>
              </w:rPr>
            </w:pPr>
            <w:r>
              <w:rPr>
                <w:rFonts w:hint="default" w:ascii="Calibri" w:hAnsi="Calibri" w:cs="Calibri"/>
                <w:b w:val="0"/>
                <w:sz w:val="18"/>
              </w:rPr>
              <w:t>Next week, we will travel.</w:t>
            </w:r>
          </w:p>
        </w:tc>
      </w:tr>
      <w:tr w14:paraId="377C3831">
        <w:tblPrEx>
          <w:tblCellMar>
            <w:top w:w="0" w:type="dxa"/>
            <w:left w:w="108" w:type="dxa"/>
            <w:bottom w:w="0" w:type="dxa"/>
            <w:right w:w="108" w:type="dxa"/>
          </w:tblCellMar>
        </w:tblPrEx>
        <w:tc>
          <w:tcPr>
            <w:tcW w:w="10368" w:type="dxa"/>
            <w:gridSpan w:val="3"/>
            <w:shd w:val="clear" w:color="auto" w:fill="E6F2EC"/>
          </w:tcPr>
          <w:p w14:paraId="2C452F76">
            <w:pPr>
              <w:rPr>
                <w:rFonts w:hint="default" w:ascii="Calibri" w:hAnsi="Calibri" w:cs="Calibri"/>
              </w:rPr>
            </w:pPr>
            <w:r>
              <w:rPr>
                <w:rFonts w:hint="default" w:ascii="Calibri" w:hAnsi="Calibri" w:cs="Calibri"/>
                <w:b/>
                <w:color w:val="0B5D3B"/>
                <w:sz w:val="20"/>
              </w:rPr>
              <w:t>IMPORTANT</w:t>
            </w:r>
          </w:p>
          <w:p w14:paraId="44840392">
            <w:pPr>
              <w:spacing w:after="0"/>
              <w:rPr>
                <w:rFonts w:hint="default" w:ascii="Calibri" w:hAnsi="Calibri" w:cs="Calibri"/>
              </w:rPr>
            </w:pPr>
            <w:r>
              <w:rPr>
                <w:rFonts w:hint="default" w:ascii="Calibri" w:hAnsi="Calibri" w:cs="Calibri"/>
              </w:rPr>
              <w:t>Use past tenses for personal stories. Shift to present when describing what a place is generally like.</w:t>
            </w:r>
          </w:p>
        </w:tc>
      </w:tr>
      <w:tr w14:paraId="05488EA5">
        <w:tblPrEx>
          <w:tblCellMar>
            <w:top w:w="0" w:type="dxa"/>
            <w:left w:w="108" w:type="dxa"/>
            <w:bottom w:w="0" w:type="dxa"/>
            <w:right w:w="108" w:type="dxa"/>
          </w:tblCellMar>
        </w:tblPrEx>
        <w:tc>
          <w:tcPr>
            <w:tcW w:w="10368" w:type="dxa"/>
            <w:gridSpan w:val="3"/>
            <w:shd w:val="clear" w:color="auto" w:fill="E6F2EC"/>
          </w:tcPr>
          <w:p w14:paraId="5B047355">
            <w:pPr>
              <w:rPr>
                <w:rFonts w:hint="default" w:ascii="Calibri" w:hAnsi="Calibri" w:cs="Calibri"/>
              </w:rPr>
            </w:pPr>
            <w:r>
              <w:rPr>
                <w:rFonts w:hint="default" w:ascii="Calibri" w:hAnsi="Calibri" w:cs="Calibri"/>
                <w:b/>
                <w:color w:val="0B5D3B"/>
                <w:sz w:val="20"/>
              </w:rPr>
              <w:t>ACTIVITY 2  TENSE DETECTIVE</w:t>
            </w:r>
          </w:p>
          <w:p w14:paraId="157FA65E">
            <w:pPr>
              <w:spacing w:after="0"/>
              <w:rPr>
                <w:rFonts w:hint="default" w:ascii="Calibri" w:hAnsi="Calibri" w:cs="Calibri"/>
              </w:rPr>
            </w:pPr>
            <w:r>
              <w:rPr>
                <w:rFonts w:hint="default" w:ascii="Calibri" w:hAnsi="Calibri" w:cs="Calibri"/>
              </w:rPr>
              <w:t>Identify the tense and explain why it is used.</w:t>
            </w:r>
          </w:p>
        </w:tc>
      </w:tr>
    </w:tbl>
    <w:p w14:paraId="2E238CFA">
      <w:pPr>
        <w:pStyle w:val="143"/>
        <w:ind w:left="259"/>
        <w:rPr>
          <w:rFonts w:hint="default" w:ascii="Calibri" w:hAnsi="Calibri" w:cs="Calibri"/>
        </w:rPr>
      </w:pPr>
      <w:r>
        <w:rPr>
          <w:rFonts w:hint="default" w:ascii="Calibri" w:hAnsi="Calibri" w:cs="Calibri"/>
        </w:rPr>
        <w:t>• “Last Tuesday, I visited the hospital.”</w:t>
      </w:r>
    </w:p>
    <w:p w14:paraId="724E7CFD">
      <w:pPr>
        <w:pStyle w:val="143"/>
        <w:ind w:left="259"/>
        <w:rPr>
          <w:rFonts w:hint="default" w:ascii="Calibri" w:hAnsi="Calibri" w:cs="Calibri"/>
        </w:rPr>
      </w:pPr>
      <w:r>
        <w:rPr>
          <w:rFonts w:hint="default" w:ascii="Calibri" w:hAnsi="Calibri" w:cs="Calibri"/>
        </w:rPr>
        <w:t>• “The nurses were moving quickly.”</w:t>
      </w:r>
    </w:p>
    <w:p w14:paraId="5C6BAA00">
      <w:pPr>
        <w:pStyle w:val="143"/>
        <w:ind w:left="259"/>
        <w:rPr>
          <w:rFonts w:hint="default" w:ascii="Calibri" w:hAnsi="Calibri" w:cs="Calibri"/>
        </w:rPr>
      </w:pPr>
      <w:r>
        <w:rPr>
          <w:rFonts w:hint="default" w:ascii="Calibri" w:hAnsi="Calibri" w:cs="Calibri"/>
        </w:rPr>
        <w:t>• “The clinic is usually quiet.”</w:t>
      </w:r>
    </w:p>
    <w:p w14:paraId="6A379485">
      <w:pPr>
        <w:pStyle w:val="143"/>
        <w:ind w:left="259"/>
        <w:rPr>
          <w:rFonts w:hint="default" w:ascii="Calibri" w:hAnsi="Calibri" w:cs="Calibri"/>
        </w:rPr>
      </w:pPr>
      <w:r>
        <w:rPr>
          <w:rFonts w:hint="default" w:ascii="Calibri" w:hAnsi="Calibri" w:cs="Calibri"/>
        </w:rPr>
        <w:t>• “I have been to that clinic three times.”</w:t>
      </w:r>
    </w:p>
    <w:p w14:paraId="45460A74">
      <w:pPr>
        <w:pStyle w:val="143"/>
        <w:ind w:left="259"/>
        <w:rPr>
          <w:rFonts w:hint="default" w:ascii="Calibri" w:hAnsi="Calibri" w:cs="Calibri"/>
        </w:rPr>
      </w:pPr>
      <w:r>
        <w:rPr>
          <w:rFonts w:hint="default" w:ascii="Calibri" w:hAnsi="Calibri" w:cs="Calibri"/>
        </w:rPr>
        <w:t>• “Tomorrow, my uncle will travel.”</w:t>
      </w:r>
    </w:p>
    <w:tbl>
      <w:tblPr>
        <w:tblStyle w:val="12"/>
        <w:tblW w:w="0" w:type="auto"/>
        <w:tblInd w:w="0" w:type="dxa"/>
        <w:tblLayout w:type="autofit"/>
        <w:tblCellMar>
          <w:top w:w="0" w:type="dxa"/>
          <w:left w:w="108" w:type="dxa"/>
          <w:bottom w:w="0" w:type="dxa"/>
          <w:right w:w="108" w:type="dxa"/>
        </w:tblCellMar>
      </w:tblPr>
      <w:tblGrid>
        <w:gridCol w:w="10368"/>
      </w:tblGrid>
      <w:tr w14:paraId="7FBE9E16">
        <w:tblPrEx>
          <w:tblCellMar>
            <w:top w:w="0" w:type="dxa"/>
            <w:left w:w="108" w:type="dxa"/>
            <w:bottom w:w="0" w:type="dxa"/>
            <w:right w:w="108" w:type="dxa"/>
          </w:tblCellMar>
        </w:tblPrEx>
        <w:tc>
          <w:tcPr>
            <w:tcW w:w="10368" w:type="dxa"/>
            <w:shd w:val="clear" w:color="auto" w:fill="E6F2EC"/>
          </w:tcPr>
          <w:p w14:paraId="18C71CB7">
            <w:pPr>
              <w:rPr>
                <w:rFonts w:hint="default" w:ascii="Calibri" w:hAnsi="Calibri" w:cs="Calibri"/>
              </w:rPr>
            </w:pPr>
            <w:r>
              <w:rPr>
                <w:rFonts w:hint="default" w:ascii="Calibri" w:hAnsi="Calibri" w:cs="Calibri"/>
                <w:b/>
                <w:color w:val="0B5D3B"/>
                <w:sz w:val="20"/>
              </w:rPr>
              <w:t>ACTIVITY 3  CHOOSE THE RIGHT TENSE</w:t>
            </w:r>
          </w:p>
          <w:p w14:paraId="63531D3C">
            <w:pPr>
              <w:spacing w:after="0"/>
              <w:rPr>
                <w:rFonts w:hint="default" w:ascii="Calibri" w:hAnsi="Calibri" w:cs="Calibri"/>
              </w:rPr>
            </w:pPr>
            <w:r>
              <w:rPr>
                <w:rFonts w:hint="default" w:ascii="Calibri" w:hAnsi="Calibri" w:cs="Calibri"/>
              </w:rPr>
              <w:t>Complete each sentence.</w:t>
            </w:r>
          </w:p>
        </w:tc>
      </w:tr>
    </w:tbl>
    <w:p w14:paraId="767C9EA3">
      <w:pPr>
        <w:pStyle w:val="143"/>
        <w:ind w:left="259"/>
        <w:rPr>
          <w:rFonts w:hint="default" w:ascii="Calibri" w:hAnsi="Calibri" w:cs="Calibri"/>
        </w:rPr>
      </w:pPr>
      <w:r>
        <w:rPr>
          <w:rFonts w:hint="default" w:ascii="Calibri" w:hAnsi="Calibri" w:cs="Calibri"/>
        </w:rPr>
        <w:t>• Yesterday, I __________ (go) to the market.</w:t>
      </w:r>
    </w:p>
    <w:p w14:paraId="13C3C8A3">
      <w:pPr>
        <w:pStyle w:val="143"/>
        <w:ind w:left="259"/>
        <w:rPr>
          <w:rFonts w:hint="default" w:ascii="Calibri" w:hAnsi="Calibri" w:cs="Calibri"/>
        </w:rPr>
      </w:pPr>
      <w:r>
        <w:rPr>
          <w:rFonts w:hint="default" w:ascii="Calibri" w:hAnsi="Calibri" w:cs="Calibri"/>
        </w:rPr>
        <w:t>• While we __________ (wait), a vendor called us.</w:t>
      </w:r>
    </w:p>
    <w:p w14:paraId="2A7A66C8">
      <w:pPr>
        <w:pStyle w:val="143"/>
        <w:ind w:left="259"/>
        <w:rPr>
          <w:rFonts w:hint="default" w:ascii="Calibri" w:hAnsi="Calibri" w:cs="Calibri"/>
        </w:rPr>
      </w:pPr>
      <w:r>
        <w:rPr>
          <w:rFonts w:hint="default" w:ascii="Calibri" w:hAnsi="Calibri" w:cs="Calibri"/>
        </w:rPr>
        <w:t>• The market __________ (be) crowded every Saturday.</w:t>
      </w:r>
    </w:p>
    <w:p w14:paraId="1508E359">
      <w:pPr>
        <w:pStyle w:val="143"/>
        <w:ind w:left="259"/>
        <w:rPr>
          <w:rFonts w:hint="default" w:ascii="Calibri" w:hAnsi="Calibri" w:cs="Calibri"/>
        </w:rPr>
      </w:pPr>
      <w:r>
        <w:rPr>
          <w:rFonts w:hint="default" w:ascii="Calibri" w:hAnsi="Calibri" w:cs="Calibri"/>
        </w:rPr>
        <w:t>• I __________ (visit) the hospital several times.</w:t>
      </w:r>
    </w:p>
    <w:p w14:paraId="5662B4FB">
      <w:pPr>
        <w:pStyle w:val="143"/>
        <w:ind w:left="259"/>
        <w:rPr>
          <w:rFonts w:hint="default" w:ascii="Calibri" w:hAnsi="Calibri" w:cs="Calibri"/>
        </w:rPr>
      </w:pPr>
      <w:r>
        <w:rPr>
          <w:rFonts w:hint="default" w:ascii="Calibri" w:hAnsi="Calibri" w:cs="Calibri"/>
        </w:rPr>
        <w:t>• Tomorrow, my uncle __________ (travel) to Kumasi.</w:t>
      </w:r>
    </w:p>
    <w:tbl>
      <w:tblPr>
        <w:tblStyle w:val="12"/>
        <w:tblW w:w="0" w:type="auto"/>
        <w:tblInd w:w="0" w:type="dxa"/>
        <w:tblLayout w:type="autofit"/>
        <w:tblCellMar>
          <w:top w:w="0" w:type="dxa"/>
          <w:left w:w="108" w:type="dxa"/>
          <w:bottom w:w="0" w:type="dxa"/>
          <w:right w:w="108" w:type="dxa"/>
        </w:tblCellMar>
      </w:tblPr>
      <w:tblGrid>
        <w:gridCol w:w="3456"/>
        <w:gridCol w:w="3456"/>
        <w:gridCol w:w="3456"/>
      </w:tblGrid>
      <w:tr w14:paraId="682BA0A8">
        <w:tblPrEx>
          <w:tblCellMar>
            <w:top w:w="0" w:type="dxa"/>
            <w:left w:w="108" w:type="dxa"/>
            <w:bottom w:w="0" w:type="dxa"/>
            <w:right w:w="108" w:type="dxa"/>
          </w:tblCellMar>
        </w:tblPrEx>
        <w:tc>
          <w:tcPr>
            <w:tcW w:w="10368" w:type="dxa"/>
            <w:gridSpan w:val="3"/>
            <w:shd w:val="clear" w:color="auto" w:fill="0B5D3B"/>
          </w:tcPr>
          <w:p w14:paraId="00AECE5C">
            <w:pPr>
              <w:rPr>
                <w:rFonts w:hint="default" w:ascii="Calibri" w:hAnsi="Calibri" w:cs="Calibri"/>
              </w:rPr>
            </w:pPr>
            <w:r>
              <w:rPr>
                <w:rFonts w:hint="default" w:ascii="Calibri" w:hAnsi="Calibri" w:cs="Calibri"/>
                <w:b/>
                <w:color w:val="FFFFFF"/>
                <w:sz w:val="25"/>
              </w:rPr>
              <w:t>SECTION 3  |  Make Your Sentences Move</w:t>
            </w:r>
          </w:p>
        </w:tc>
      </w:tr>
      <w:tr w14:paraId="23676E87">
        <w:tblPrEx>
          <w:tblCellMar>
            <w:top w:w="0" w:type="dxa"/>
            <w:left w:w="108" w:type="dxa"/>
            <w:bottom w:w="0" w:type="dxa"/>
            <w:right w:w="108" w:type="dxa"/>
          </w:tblCellMar>
        </w:tblPrEx>
        <w:trPr>
          <w:jc w:val="center"/>
        </w:trPr>
        <w:tc>
          <w:tcPr>
            <w:tcW w:w="3456" w:type="dxa"/>
            <w:shd w:val="clear" w:color="auto" w:fill="0B5D3B"/>
            <w:vAlign w:val="center"/>
          </w:tcPr>
          <w:p w14:paraId="2DF91DC6">
            <w:pPr>
              <w:jc w:val="center"/>
              <w:rPr>
                <w:rFonts w:hint="default" w:ascii="Calibri" w:hAnsi="Calibri" w:cs="Calibri"/>
              </w:rPr>
            </w:pPr>
            <w:r>
              <w:rPr>
                <w:rFonts w:hint="default" w:ascii="Calibri" w:hAnsi="Calibri" w:cs="Calibri"/>
                <w:b/>
                <w:color w:val="FFFFFF"/>
                <w:sz w:val="18"/>
              </w:rPr>
              <w:t>TYPE</w:t>
            </w:r>
          </w:p>
        </w:tc>
        <w:tc>
          <w:tcPr>
            <w:tcW w:w="3456" w:type="dxa"/>
            <w:shd w:val="clear" w:color="auto" w:fill="0B5D3B"/>
            <w:vAlign w:val="center"/>
          </w:tcPr>
          <w:p w14:paraId="1A453E7B">
            <w:pPr>
              <w:jc w:val="center"/>
              <w:rPr>
                <w:rFonts w:hint="default" w:ascii="Calibri" w:hAnsi="Calibri" w:cs="Calibri"/>
              </w:rPr>
            </w:pPr>
            <w:r>
              <w:rPr>
                <w:rFonts w:hint="default" w:ascii="Calibri" w:hAnsi="Calibri" w:cs="Calibri"/>
                <w:b/>
                <w:color w:val="FFFFFF"/>
                <w:sz w:val="18"/>
              </w:rPr>
              <w:t>WHAT IT DOES</w:t>
            </w:r>
          </w:p>
        </w:tc>
        <w:tc>
          <w:tcPr>
            <w:tcW w:w="3456" w:type="dxa"/>
            <w:shd w:val="clear" w:color="auto" w:fill="0B5D3B"/>
            <w:vAlign w:val="center"/>
          </w:tcPr>
          <w:p w14:paraId="4443797A">
            <w:pPr>
              <w:jc w:val="center"/>
              <w:rPr>
                <w:rFonts w:hint="default" w:ascii="Calibri" w:hAnsi="Calibri" w:cs="Calibri"/>
              </w:rPr>
            </w:pPr>
            <w:r>
              <w:rPr>
                <w:rFonts w:hint="default" w:ascii="Calibri" w:hAnsi="Calibri" w:cs="Calibri"/>
                <w:b/>
                <w:color w:val="FFFFFF"/>
                <w:sz w:val="18"/>
              </w:rPr>
              <w:t>EXAMPLE</w:t>
            </w:r>
          </w:p>
        </w:tc>
      </w:tr>
      <w:tr w14:paraId="069F7438">
        <w:tblPrEx>
          <w:tblCellMar>
            <w:top w:w="0" w:type="dxa"/>
            <w:left w:w="108" w:type="dxa"/>
            <w:bottom w:w="0" w:type="dxa"/>
            <w:right w:w="108" w:type="dxa"/>
          </w:tblCellMar>
        </w:tblPrEx>
        <w:trPr>
          <w:jc w:val="center"/>
        </w:trPr>
        <w:tc>
          <w:tcPr>
            <w:tcW w:w="3456" w:type="dxa"/>
            <w:vAlign w:val="center"/>
          </w:tcPr>
          <w:p w14:paraId="3AA98176">
            <w:pPr>
              <w:rPr>
                <w:rFonts w:hint="default" w:ascii="Calibri" w:hAnsi="Calibri" w:cs="Calibri"/>
              </w:rPr>
            </w:pPr>
            <w:r>
              <w:rPr>
                <w:rFonts w:hint="default" w:ascii="Calibri" w:hAnsi="Calibri" w:cs="Calibri"/>
                <w:b/>
                <w:sz w:val="18"/>
              </w:rPr>
              <w:t>Simple</w:t>
            </w:r>
          </w:p>
        </w:tc>
        <w:tc>
          <w:tcPr>
            <w:tcW w:w="3456" w:type="dxa"/>
            <w:vAlign w:val="center"/>
          </w:tcPr>
          <w:p w14:paraId="685377D7">
            <w:pPr>
              <w:rPr>
                <w:rFonts w:hint="default" w:ascii="Calibri" w:hAnsi="Calibri" w:cs="Calibri"/>
              </w:rPr>
            </w:pPr>
            <w:r>
              <w:rPr>
                <w:rFonts w:hint="default" w:ascii="Calibri" w:hAnsi="Calibri" w:cs="Calibri"/>
                <w:b w:val="0"/>
                <w:sz w:val="18"/>
              </w:rPr>
              <w:t>One main idea.</w:t>
            </w:r>
          </w:p>
        </w:tc>
        <w:tc>
          <w:tcPr>
            <w:tcW w:w="3456" w:type="dxa"/>
            <w:vAlign w:val="center"/>
          </w:tcPr>
          <w:p w14:paraId="39F4AFB3">
            <w:pPr>
              <w:rPr>
                <w:rFonts w:hint="default" w:ascii="Calibri" w:hAnsi="Calibri" w:cs="Calibri"/>
              </w:rPr>
            </w:pPr>
            <w:r>
              <w:rPr>
                <w:rFonts w:hint="default" w:ascii="Calibri" w:hAnsi="Calibri" w:cs="Calibri"/>
                <w:b w:val="0"/>
                <w:sz w:val="18"/>
              </w:rPr>
              <w:t>The market was crowded.</w:t>
            </w:r>
          </w:p>
        </w:tc>
      </w:tr>
      <w:tr w14:paraId="7D9013E8">
        <w:tblPrEx>
          <w:tblCellMar>
            <w:top w:w="0" w:type="dxa"/>
            <w:left w:w="108" w:type="dxa"/>
            <w:bottom w:w="0" w:type="dxa"/>
            <w:right w:w="108" w:type="dxa"/>
          </w:tblCellMar>
        </w:tblPrEx>
        <w:trPr>
          <w:jc w:val="center"/>
        </w:trPr>
        <w:tc>
          <w:tcPr>
            <w:tcW w:w="3456" w:type="dxa"/>
            <w:vAlign w:val="center"/>
          </w:tcPr>
          <w:p w14:paraId="25BEB587">
            <w:pPr>
              <w:rPr>
                <w:rFonts w:hint="default" w:ascii="Calibri" w:hAnsi="Calibri" w:cs="Calibri"/>
              </w:rPr>
            </w:pPr>
            <w:r>
              <w:rPr>
                <w:rFonts w:hint="default" w:ascii="Calibri" w:hAnsi="Calibri" w:cs="Calibri"/>
                <w:b/>
                <w:sz w:val="18"/>
              </w:rPr>
              <w:t>Compound</w:t>
            </w:r>
          </w:p>
        </w:tc>
        <w:tc>
          <w:tcPr>
            <w:tcW w:w="3456" w:type="dxa"/>
            <w:vAlign w:val="center"/>
          </w:tcPr>
          <w:p w14:paraId="4726DB29">
            <w:pPr>
              <w:rPr>
                <w:rFonts w:hint="default" w:ascii="Calibri" w:hAnsi="Calibri" w:cs="Calibri"/>
              </w:rPr>
            </w:pPr>
            <w:r>
              <w:rPr>
                <w:rFonts w:hint="default" w:ascii="Calibri" w:hAnsi="Calibri" w:cs="Calibri"/>
                <w:b w:val="0"/>
                <w:sz w:val="18"/>
              </w:rPr>
              <w:t>Joins complete ideas.</w:t>
            </w:r>
          </w:p>
        </w:tc>
        <w:tc>
          <w:tcPr>
            <w:tcW w:w="3456" w:type="dxa"/>
            <w:vAlign w:val="center"/>
          </w:tcPr>
          <w:p w14:paraId="657D39A0">
            <w:pPr>
              <w:rPr>
                <w:rFonts w:hint="default" w:ascii="Calibri" w:hAnsi="Calibri" w:cs="Calibri"/>
              </w:rPr>
            </w:pPr>
            <w:r>
              <w:rPr>
                <w:rFonts w:hint="default" w:ascii="Calibri" w:hAnsi="Calibri" w:cs="Calibri"/>
                <w:b w:val="0"/>
                <w:sz w:val="18"/>
              </w:rPr>
              <w:t>The market was crowded, but I found what I needed.</w:t>
            </w:r>
          </w:p>
        </w:tc>
      </w:tr>
      <w:tr w14:paraId="57F395D4">
        <w:tblPrEx>
          <w:tblCellMar>
            <w:top w:w="0" w:type="dxa"/>
            <w:left w:w="108" w:type="dxa"/>
            <w:bottom w:w="0" w:type="dxa"/>
            <w:right w:w="108" w:type="dxa"/>
          </w:tblCellMar>
        </w:tblPrEx>
        <w:trPr>
          <w:jc w:val="center"/>
        </w:trPr>
        <w:tc>
          <w:tcPr>
            <w:tcW w:w="3456" w:type="dxa"/>
            <w:vAlign w:val="center"/>
          </w:tcPr>
          <w:p w14:paraId="60E63133">
            <w:pPr>
              <w:rPr>
                <w:rFonts w:hint="default" w:ascii="Calibri" w:hAnsi="Calibri" w:cs="Calibri"/>
              </w:rPr>
            </w:pPr>
            <w:r>
              <w:rPr>
                <w:rFonts w:hint="default" w:ascii="Calibri" w:hAnsi="Calibri" w:cs="Calibri"/>
                <w:b/>
                <w:sz w:val="18"/>
              </w:rPr>
              <w:t>Complex</w:t>
            </w:r>
          </w:p>
        </w:tc>
        <w:tc>
          <w:tcPr>
            <w:tcW w:w="3456" w:type="dxa"/>
            <w:vAlign w:val="center"/>
          </w:tcPr>
          <w:p w14:paraId="52420523">
            <w:pPr>
              <w:rPr>
                <w:rFonts w:hint="default" w:ascii="Calibri" w:hAnsi="Calibri" w:cs="Calibri"/>
              </w:rPr>
            </w:pPr>
            <w:r>
              <w:rPr>
                <w:rFonts w:hint="default" w:ascii="Calibri" w:hAnsi="Calibri" w:cs="Calibri"/>
                <w:b w:val="0"/>
                <w:sz w:val="18"/>
              </w:rPr>
              <w:t>Joins a main idea with a dependent idea.</w:t>
            </w:r>
          </w:p>
        </w:tc>
        <w:tc>
          <w:tcPr>
            <w:tcW w:w="3456" w:type="dxa"/>
            <w:vAlign w:val="center"/>
          </w:tcPr>
          <w:p w14:paraId="24360390">
            <w:pPr>
              <w:rPr>
                <w:rFonts w:hint="default" w:ascii="Calibri" w:hAnsi="Calibri" w:cs="Calibri"/>
              </w:rPr>
            </w:pPr>
            <w:r>
              <w:rPr>
                <w:rFonts w:hint="default" w:ascii="Calibri" w:hAnsi="Calibri" w:cs="Calibri"/>
                <w:b w:val="0"/>
                <w:sz w:val="18"/>
              </w:rPr>
              <w:t>Although the market was crowded, I found what I needed.</w:t>
            </w:r>
          </w:p>
        </w:tc>
      </w:tr>
      <w:tr w14:paraId="6104FB2D">
        <w:tblPrEx>
          <w:tblCellMar>
            <w:top w:w="0" w:type="dxa"/>
            <w:left w:w="108" w:type="dxa"/>
            <w:bottom w:w="0" w:type="dxa"/>
            <w:right w:w="108" w:type="dxa"/>
          </w:tblCellMar>
        </w:tblPrEx>
        <w:tc>
          <w:tcPr>
            <w:tcW w:w="10368" w:type="dxa"/>
            <w:gridSpan w:val="3"/>
            <w:shd w:val="clear" w:color="auto" w:fill="FFF6D6"/>
          </w:tcPr>
          <w:p w14:paraId="2CC504B7">
            <w:pPr>
              <w:rPr>
                <w:rFonts w:hint="default" w:ascii="Calibri" w:hAnsi="Calibri" w:cs="Calibri"/>
              </w:rPr>
            </w:pPr>
            <w:r>
              <w:rPr>
                <w:rFonts w:hint="default" w:ascii="Calibri" w:hAnsi="Calibri" w:cs="Calibri"/>
                <w:b/>
                <w:color w:val="0B5D3B"/>
                <w:sz w:val="20"/>
              </w:rPr>
              <w:t>WATCH OUT!</w:t>
            </w:r>
          </w:p>
          <w:p w14:paraId="7F8C1B39">
            <w:pPr>
              <w:spacing w:after="0"/>
              <w:rPr>
                <w:rFonts w:hint="default" w:ascii="Calibri" w:hAnsi="Calibri" w:cs="Calibri"/>
              </w:rPr>
            </w:pPr>
            <w:r>
              <w:rPr>
                <w:rFonts w:hint="default" w:ascii="Calibri" w:hAnsi="Calibri" w:cs="Calibri"/>
              </w:rPr>
              <w:t>Three short sentences in a row can make a story sound flat. Mix sentence structures for rhythm.</w:t>
            </w:r>
          </w:p>
        </w:tc>
      </w:tr>
      <w:tr w14:paraId="504CB1AB">
        <w:tblPrEx>
          <w:tblCellMar>
            <w:top w:w="0" w:type="dxa"/>
            <w:left w:w="108" w:type="dxa"/>
            <w:bottom w:w="0" w:type="dxa"/>
            <w:right w:w="108" w:type="dxa"/>
          </w:tblCellMar>
        </w:tblPrEx>
        <w:tc>
          <w:tcPr>
            <w:tcW w:w="10368" w:type="dxa"/>
            <w:gridSpan w:val="3"/>
            <w:shd w:val="clear" w:color="auto" w:fill="E6F2EC"/>
          </w:tcPr>
          <w:p w14:paraId="7FC4EDCA">
            <w:pPr>
              <w:rPr>
                <w:rFonts w:hint="default" w:ascii="Calibri" w:hAnsi="Calibri" w:cs="Calibri"/>
              </w:rPr>
            </w:pPr>
            <w:r>
              <w:rPr>
                <w:rFonts w:hint="default" w:ascii="Calibri" w:hAnsi="Calibri" w:cs="Calibri"/>
                <w:b/>
                <w:color w:val="0B5D3B"/>
                <w:sz w:val="20"/>
              </w:rPr>
              <w:t>ACTIVITY 4  SENTENCE UPGRADE</w:t>
            </w:r>
          </w:p>
          <w:p w14:paraId="1E5078A9">
            <w:pPr>
              <w:spacing w:after="0"/>
              <w:rPr>
                <w:rFonts w:hint="default" w:ascii="Calibri" w:hAnsi="Calibri" w:cs="Calibri"/>
              </w:rPr>
            </w:pPr>
            <w:r>
              <w:rPr>
                <w:rFonts w:hint="default" w:ascii="Calibri" w:hAnsi="Calibri" w:cs="Calibri"/>
              </w:rPr>
              <w:t>Improve: “The queue was long. I was tired. The nurse was kind.”</w:t>
            </w:r>
          </w:p>
        </w:tc>
      </w:tr>
    </w:tbl>
    <w:p w14:paraId="4DF26B66">
      <w:pPr>
        <w:pStyle w:val="143"/>
        <w:ind w:left="259"/>
        <w:rPr>
          <w:rFonts w:hint="default" w:ascii="Calibri" w:hAnsi="Calibri" w:cs="Calibri"/>
        </w:rPr>
      </w:pPr>
      <w:r>
        <w:rPr>
          <w:rFonts w:hint="default" w:ascii="Calibri" w:hAnsi="Calibri" w:cs="Calibri"/>
        </w:rPr>
        <w:t>• Write a compound version.</w:t>
      </w:r>
    </w:p>
    <w:p w14:paraId="2A8A0508">
      <w:pPr>
        <w:pStyle w:val="143"/>
        <w:ind w:left="259"/>
        <w:rPr>
          <w:rFonts w:hint="default" w:ascii="Calibri" w:hAnsi="Calibri" w:cs="Calibri"/>
        </w:rPr>
      </w:pPr>
      <w:r>
        <w:rPr>
          <w:rFonts w:hint="default" w:ascii="Calibri" w:hAnsi="Calibri" w:cs="Calibri"/>
        </w:rPr>
        <w:t>• Write a complex version.</w:t>
      </w:r>
    </w:p>
    <w:p w14:paraId="0BF371C9">
      <w:pPr>
        <w:pStyle w:val="143"/>
        <w:ind w:left="259"/>
        <w:rPr>
          <w:rFonts w:hint="default" w:ascii="Calibri" w:hAnsi="Calibri" w:cs="Calibri"/>
        </w:rPr>
      </w:pPr>
      <w:r>
        <w:rPr>
          <w:rFonts w:hint="default" w:ascii="Calibri" w:hAnsi="Calibri" w:cs="Calibri"/>
        </w:rPr>
        <w:t>• Tell your partner which version sounds more natural and why.</w:t>
      </w:r>
    </w:p>
    <w:tbl>
      <w:tblPr>
        <w:tblStyle w:val="12"/>
        <w:tblW w:w="0" w:type="auto"/>
        <w:tblInd w:w="0" w:type="dxa"/>
        <w:tblLayout w:type="autofit"/>
        <w:tblCellMar>
          <w:top w:w="0" w:type="dxa"/>
          <w:left w:w="108" w:type="dxa"/>
          <w:bottom w:w="0" w:type="dxa"/>
          <w:right w:w="108" w:type="dxa"/>
        </w:tblCellMar>
      </w:tblPr>
      <w:tblGrid>
        <w:gridCol w:w="3456"/>
        <w:gridCol w:w="3456"/>
        <w:gridCol w:w="3456"/>
      </w:tblGrid>
      <w:tr w14:paraId="7C1ED427">
        <w:tblPrEx>
          <w:tblCellMar>
            <w:top w:w="0" w:type="dxa"/>
            <w:left w:w="108" w:type="dxa"/>
            <w:bottom w:w="0" w:type="dxa"/>
            <w:right w:w="108" w:type="dxa"/>
          </w:tblCellMar>
        </w:tblPrEx>
        <w:tc>
          <w:tcPr>
            <w:tcW w:w="10368" w:type="dxa"/>
            <w:gridSpan w:val="3"/>
            <w:shd w:val="clear" w:color="auto" w:fill="0B5D3B"/>
          </w:tcPr>
          <w:p w14:paraId="5457BDC7">
            <w:pPr>
              <w:rPr>
                <w:rFonts w:hint="default" w:ascii="Calibri" w:hAnsi="Calibri" w:cs="Calibri"/>
              </w:rPr>
            </w:pPr>
            <w:r>
              <w:rPr>
                <w:rFonts w:hint="default" w:ascii="Calibri" w:hAnsi="Calibri" w:cs="Calibri"/>
                <w:b/>
                <w:color w:val="FFFFFF"/>
                <w:sz w:val="25"/>
              </w:rPr>
              <w:t>SECTION 4  |  Paint Pictures with Figurative Language</w:t>
            </w:r>
          </w:p>
        </w:tc>
      </w:tr>
      <w:tr w14:paraId="228F64A5">
        <w:tblPrEx>
          <w:tblCellMar>
            <w:top w:w="0" w:type="dxa"/>
            <w:left w:w="108" w:type="dxa"/>
            <w:bottom w:w="0" w:type="dxa"/>
            <w:right w:w="108" w:type="dxa"/>
          </w:tblCellMar>
        </w:tblPrEx>
        <w:trPr>
          <w:jc w:val="center"/>
        </w:trPr>
        <w:tc>
          <w:tcPr>
            <w:tcW w:w="3456" w:type="dxa"/>
            <w:shd w:val="clear" w:color="auto" w:fill="0B5D3B"/>
            <w:vAlign w:val="center"/>
          </w:tcPr>
          <w:p w14:paraId="34A024A9">
            <w:pPr>
              <w:jc w:val="center"/>
              <w:rPr>
                <w:rFonts w:hint="default" w:ascii="Calibri" w:hAnsi="Calibri" w:cs="Calibri"/>
              </w:rPr>
            </w:pPr>
            <w:r>
              <w:rPr>
                <w:rFonts w:hint="default" w:ascii="Calibri" w:hAnsi="Calibri" w:cs="Calibri"/>
                <w:b/>
                <w:color w:val="FFFFFF"/>
                <w:sz w:val="18"/>
              </w:rPr>
              <w:t>TYPE</w:t>
            </w:r>
          </w:p>
        </w:tc>
        <w:tc>
          <w:tcPr>
            <w:tcW w:w="3456" w:type="dxa"/>
            <w:shd w:val="clear" w:color="auto" w:fill="0B5D3B"/>
            <w:vAlign w:val="center"/>
          </w:tcPr>
          <w:p w14:paraId="4816356A">
            <w:pPr>
              <w:jc w:val="center"/>
              <w:rPr>
                <w:rFonts w:hint="default" w:ascii="Calibri" w:hAnsi="Calibri" w:cs="Calibri"/>
              </w:rPr>
            </w:pPr>
            <w:r>
              <w:rPr>
                <w:rFonts w:hint="default" w:ascii="Calibri" w:hAnsi="Calibri" w:cs="Calibri"/>
                <w:b/>
                <w:color w:val="FFFFFF"/>
                <w:sz w:val="18"/>
              </w:rPr>
              <w:t>MEANING</w:t>
            </w:r>
          </w:p>
        </w:tc>
        <w:tc>
          <w:tcPr>
            <w:tcW w:w="3456" w:type="dxa"/>
            <w:shd w:val="clear" w:color="auto" w:fill="0B5D3B"/>
            <w:vAlign w:val="center"/>
          </w:tcPr>
          <w:p w14:paraId="2AC832EC">
            <w:pPr>
              <w:jc w:val="center"/>
              <w:rPr>
                <w:rFonts w:hint="default" w:ascii="Calibri" w:hAnsi="Calibri" w:cs="Calibri"/>
              </w:rPr>
            </w:pPr>
            <w:r>
              <w:rPr>
                <w:rFonts w:hint="default" w:ascii="Calibri" w:hAnsi="Calibri" w:cs="Calibri"/>
                <w:b/>
                <w:color w:val="FFFFFF"/>
                <w:sz w:val="18"/>
              </w:rPr>
              <w:t>EXAMPLE</w:t>
            </w:r>
          </w:p>
        </w:tc>
      </w:tr>
      <w:tr w14:paraId="5948479C">
        <w:tblPrEx>
          <w:tblCellMar>
            <w:top w:w="0" w:type="dxa"/>
            <w:left w:w="108" w:type="dxa"/>
            <w:bottom w:w="0" w:type="dxa"/>
            <w:right w:w="108" w:type="dxa"/>
          </w:tblCellMar>
        </w:tblPrEx>
        <w:trPr>
          <w:jc w:val="center"/>
        </w:trPr>
        <w:tc>
          <w:tcPr>
            <w:tcW w:w="3456" w:type="dxa"/>
            <w:vAlign w:val="center"/>
          </w:tcPr>
          <w:p w14:paraId="141CEBC3">
            <w:pPr>
              <w:rPr>
                <w:rFonts w:hint="default" w:ascii="Calibri" w:hAnsi="Calibri" w:cs="Calibri"/>
              </w:rPr>
            </w:pPr>
            <w:r>
              <w:rPr>
                <w:rFonts w:hint="default" w:ascii="Calibri" w:hAnsi="Calibri" w:cs="Calibri"/>
                <w:b/>
                <w:sz w:val="18"/>
              </w:rPr>
              <w:t>Simile</w:t>
            </w:r>
          </w:p>
        </w:tc>
        <w:tc>
          <w:tcPr>
            <w:tcW w:w="3456" w:type="dxa"/>
            <w:vAlign w:val="center"/>
          </w:tcPr>
          <w:p w14:paraId="106BFC67">
            <w:pPr>
              <w:rPr>
                <w:rFonts w:hint="default" w:ascii="Calibri" w:hAnsi="Calibri" w:cs="Calibri"/>
              </w:rPr>
            </w:pPr>
            <w:r>
              <w:rPr>
                <w:rFonts w:hint="default" w:ascii="Calibri" w:hAnsi="Calibri" w:cs="Calibri"/>
                <w:b w:val="0"/>
                <w:sz w:val="18"/>
              </w:rPr>
              <w:t>Comparison using like/as.</w:t>
            </w:r>
          </w:p>
        </w:tc>
        <w:tc>
          <w:tcPr>
            <w:tcW w:w="3456" w:type="dxa"/>
            <w:vAlign w:val="center"/>
          </w:tcPr>
          <w:p w14:paraId="40B99835">
            <w:pPr>
              <w:rPr>
                <w:rFonts w:hint="default" w:ascii="Calibri" w:hAnsi="Calibri" w:cs="Calibri"/>
              </w:rPr>
            </w:pPr>
            <w:r>
              <w:rPr>
                <w:rFonts w:hint="default" w:ascii="Calibri" w:hAnsi="Calibri" w:cs="Calibri"/>
                <w:b w:val="0"/>
                <w:sz w:val="18"/>
              </w:rPr>
              <w:t>The market was as noisy as a football stadium.</w:t>
            </w:r>
          </w:p>
        </w:tc>
      </w:tr>
      <w:tr w14:paraId="12E0B839">
        <w:tblPrEx>
          <w:tblCellMar>
            <w:top w:w="0" w:type="dxa"/>
            <w:left w:w="108" w:type="dxa"/>
            <w:bottom w:w="0" w:type="dxa"/>
            <w:right w:w="108" w:type="dxa"/>
          </w:tblCellMar>
        </w:tblPrEx>
        <w:trPr>
          <w:jc w:val="center"/>
        </w:trPr>
        <w:tc>
          <w:tcPr>
            <w:tcW w:w="3456" w:type="dxa"/>
            <w:vAlign w:val="center"/>
          </w:tcPr>
          <w:p w14:paraId="1756EC5B">
            <w:pPr>
              <w:rPr>
                <w:rFonts w:hint="default" w:ascii="Calibri" w:hAnsi="Calibri" w:cs="Calibri"/>
              </w:rPr>
            </w:pPr>
            <w:r>
              <w:rPr>
                <w:rFonts w:hint="default" w:ascii="Calibri" w:hAnsi="Calibri" w:cs="Calibri"/>
                <w:b/>
                <w:sz w:val="18"/>
              </w:rPr>
              <w:t>Metaphor</w:t>
            </w:r>
          </w:p>
        </w:tc>
        <w:tc>
          <w:tcPr>
            <w:tcW w:w="3456" w:type="dxa"/>
            <w:vAlign w:val="center"/>
          </w:tcPr>
          <w:p w14:paraId="5BA05D30">
            <w:pPr>
              <w:rPr>
                <w:rFonts w:hint="default" w:ascii="Calibri" w:hAnsi="Calibri" w:cs="Calibri"/>
              </w:rPr>
            </w:pPr>
            <w:r>
              <w:rPr>
                <w:rFonts w:hint="default" w:ascii="Calibri" w:hAnsi="Calibri" w:cs="Calibri"/>
                <w:b w:val="0"/>
                <w:sz w:val="18"/>
              </w:rPr>
              <w:t>Direct comparison.</w:t>
            </w:r>
          </w:p>
        </w:tc>
        <w:tc>
          <w:tcPr>
            <w:tcW w:w="3456" w:type="dxa"/>
            <w:vAlign w:val="center"/>
          </w:tcPr>
          <w:p w14:paraId="20B0E2F4">
            <w:pPr>
              <w:rPr>
                <w:rFonts w:hint="default" w:ascii="Calibri" w:hAnsi="Calibri" w:cs="Calibri"/>
              </w:rPr>
            </w:pPr>
            <w:r>
              <w:rPr>
                <w:rFonts w:hint="default" w:ascii="Calibri" w:hAnsi="Calibri" w:cs="Calibri"/>
                <w:b w:val="0"/>
                <w:sz w:val="18"/>
              </w:rPr>
              <w:t>The market was a sea of colour.</w:t>
            </w:r>
          </w:p>
        </w:tc>
      </w:tr>
      <w:tr w14:paraId="7B085ACA">
        <w:tblPrEx>
          <w:tblCellMar>
            <w:top w:w="0" w:type="dxa"/>
            <w:left w:w="108" w:type="dxa"/>
            <w:bottom w:w="0" w:type="dxa"/>
            <w:right w:w="108" w:type="dxa"/>
          </w:tblCellMar>
        </w:tblPrEx>
        <w:trPr>
          <w:jc w:val="center"/>
        </w:trPr>
        <w:tc>
          <w:tcPr>
            <w:tcW w:w="3456" w:type="dxa"/>
            <w:vAlign w:val="center"/>
          </w:tcPr>
          <w:p w14:paraId="611001FB">
            <w:pPr>
              <w:rPr>
                <w:rFonts w:hint="default" w:ascii="Calibri" w:hAnsi="Calibri" w:cs="Calibri"/>
              </w:rPr>
            </w:pPr>
            <w:r>
              <w:rPr>
                <w:rFonts w:hint="default" w:ascii="Calibri" w:hAnsi="Calibri" w:cs="Calibri"/>
                <w:b/>
                <w:sz w:val="18"/>
              </w:rPr>
              <w:t>Idiom</w:t>
            </w:r>
          </w:p>
        </w:tc>
        <w:tc>
          <w:tcPr>
            <w:tcW w:w="3456" w:type="dxa"/>
            <w:vAlign w:val="center"/>
          </w:tcPr>
          <w:p w14:paraId="31910975">
            <w:pPr>
              <w:rPr>
                <w:rFonts w:hint="default" w:ascii="Calibri" w:hAnsi="Calibri" w:cs="Calibri"/>
              </w:rPr>
            </w:pPr>
            <w:r>
              <w:rPr>
                <w:rFonts w:hint="default" w:ascii="Calibri" w:hAnsi="Calibri" w:cs="Calibri"/>
                <w:b w:val="0"/>
                <w:sz w:val="18"/>
              </w:rPr>
              <w:t>Familiar expression with a non-literal meaning.</w:t>
            </w:r>
          </w:p>
        </w:tc>
        <w:tc>
          <w:tcPr>
            <w:tcW w:w="3456" w:type="dxa"/>
            <w:vAlign w:val="center"/>
          </w:tcPr>
          <w:p w14:paraId="2787B9E0">
            <w:pPr>
              <w:rPr>
                <w:rFonts w:hint="default" w:ascii="Calibri" w:hAnsi="Calibri" w:cs="Calibri"/>
              </w:rPr>
            </w:pPr>
            <w:r>
              <w:rPr>
                <w:rFonts w:hint="default" w:ascii="Calibri" w:hAnsi="Calibri" w:cs="Calibri"/>
                <w:b w:val="0"/>
                <w:sz w:val="18"/>
              </w:rPr>
              <w:t>I was under the weather.</w:t>
            </w:r>
          </w:p>
        </w:tc>
      </w:tr>
      <w:tr w14:paraId="764D569F">
        <w:tblPrEx>
          <w:tblCellMar>
            <w:top w:w="0" w:type="dxa"/>
            <w:left w:w="108" w:type="dxa"/>
            <w:bottom w:w="0" w:type="dxa"/>
            <w:right w:w="108" w:type="dxa"/>
          </w:tblCellMar>
        </w:tblPrEx>
        <w:trPr>
          <w:jc w:val="center"/>
        </w:trPr>
        <w:tc>
          <w:tcPr>
            <w:tcW w:w="3456" w:type="dxa"/>
            <w:vAlign w:val="center"/>
          </w:tcPr>
          <w:p w14:paraId="6BBBD7EC">
            <w:pPr>
              <w:rPr>
                <w:rFonts w:hint="default" w:ascii="Calibri" w:hAnsi="Calibri" w:cs="Calibri"/>
              </w:rPr>
            </w:pPr>
            <w:r>
              <w:rPr>
                <w:rFonts w:hint="default" w:ascii="Calibri" w:hAnsi="Calibri" w:cs="Calibri"/>
                <w:b/>
                <w:sz w:val="18"/>
              </w:rPr>
              <w:t>Personification</w:t>
            </w:r>
          </w:p>
        </w:tc>
        <w:tc>
          <w:tcPr>
            <w:tcW w:w="3456" w:type="dxa"/>
            <w:vAlign w:val="center"/>
          </w:tcPr>
          <w:p w14:paraId="4A5D6AD7">
            <w:pPr>
              <w:rPr>
                <w:rFonts w:hint="default" w:ascii="Calibri" w:hAnsi="Calibri" w:cs="Calibri"/>
              </w:rPr>
            </w:pPr>
            <w:r>
              <w:rPr>
                <w:rFonts w:hint="default" w:ascii="Calibri" w:hAnsi="Calibri" w:cs="Calibri"/>
                <w:b w:val="0"/>
                <w:sz w:val="18"/>
              </w:rPr>
              <w:t>Human qualities given to non-human things.</w:t>
            </w:r>
          </w:p>
        </w:tc>
        <w:tc>
          <w:tcPr>
            <w:tcW w:w="3456" w:type="dxa"/>
            <w:vAlign w:val="center"/>
          </w:tcPr>
          <w:p w14:paraId="0BA244BF">
            <w:pPr>
              <w:rPr>
                <w:rFonts w:hint="default" w:ascii="Calibri" w:hAnsi="Calibri" w:cs="Calibri"/>
              </w:rPr>
            </w:pPr>
            <w:r>
              <w:rPr>
                <w:rFonts w:hint="default" w:ascii="Calibri" w:hAnsi="Calibri" w:cs="Calibri"/>
                <w:b w:val="0"/>
                <w:sz w:val="18"/>
              </w:rPr>
              <w:t>The old bus groaned.</w:t>
            </w:r>
          </w:p>
        </w:tc>
      </w:tr>
      <w:tr w14:paraId="790E0108">
        <w:tblPrEx>
          <w:tblCellMar>
            <w:top w:w="0" w:type="dxa"/>
            <w:left w:w="108" w:type="dxa"/>
            <w:bottom w:w="0" w:type="dxa"/>
            <w:right w:w="108" w:type="dxa"/>
          </w:tblCellMar>
        </w:tblPrEx>
        <w:trPr>
          <w:jc w:val="center"/>
        </w:trPr>
        <w:tc>
          <w:tcPr>
            <w:tcW w:w="3456" w:type="dxa"/>
            <w:vAlign w:val="center"/>
          </w:tcPr>
          <w:p w14:paraId="47B4C8BA">
            <w:pPr>
              <w:rPr>
                <w:rFonts w:hint="default" w:ascii="Calibri" w:hAnsi="Calibri" w:cs="Calibri"/>
              </w:rPr>
            </w:pPr>
            <w:r>
              <w:rPr>
                <w:rFonts w:hint="default" w:ascii="Calibri" w:hAnsi="Calibri" w:cs="Calibri"/>
                <w:b/>
                <w:sz w:val="18"/>
              </w:rPr>
              <w:t>Hyperbole</w:t>
            </w:r>
          </w:p>
        </w:tc>
        <w:tc>
          <w:tcPr>
            <w:tcW w:w="3456" w:type="dxa"/>
            <w:vAlign w:val="center"/>
          </w:tcPr>
          <w:p w14:paraId="77993523">
            <w:pPr>
              <w:rPr>
                <w:rFonts w:hint="default" w:ascii="Calibri" w:hAnsi="Calibri" w:cs="Calibri"/>
              </w:rPr>
            </w:pPr>
            <w:r>
              <w:rPr>
                <w:rFonts w:hint="default" w:ascii="Calibri" w:hAnsi="Calibri" w:cs="Calibri"/>
                <w:b w:val="0"/>
                <w:sz w:val="18"/>
              </w:rPr>
              <w:t>Intentional exaggeration.</w:t>
            </w:r>
          </w:p>
        </w:tc>
        <w:tc>
          <w:tcPr>
            <w:tcW w:w="3456" w:type="dxa"/>
            <w:vAlign w:val="center"/>
          </w:tcPr>
          <w:p w14:paraId="11FACA7D">
            <w:pPr>
              <w:rPr>
                <w:rFonts w:hint="default" w:ascii="Calibri" w:hAnsi="Calibri" w:cs="Calibri"/>
              </w:rPr>
            </w:pPr>
            <w:r>
              <w:rPr>
                <w:rFonts w:hint="default" w:ascii="Calibri" w:hAnsi="Calibri" w:cs="Calibri"/>
                <w:b w:val="0"/>
                <w:sz w:val="18"/>
              </w:rPr>
              <w:t>The terminal was so packed I could not breathe.</w:t>
            </w:r>
          </w:p>
        </w:tc>
      </w:tr>
      <w:tr w14:paraId="55722719">
        <w:tblPrEx>
          <w:tblCellMar>
            <w:top w:w="0" w:type="dxa"/>
            <w:left w:w="108" w:type="dxa"/>
            <w:bottom w:w="0" w:type="dxa"/>
            <w:right w:w="108" w:type="dxa"/>
          </w:tblCellMar>
        </w:tblPrEx>
        <w:tc>
          <w:tcPr>
            <w:tcW w:w="10368" w:type="dxa"/>
            <w:gridSpan w:val="3"/>
            <w:shd w:val="clear" w:color="auto" w:fill="E6F2EC"/>
          </w:tcPr>
          <w:p w14:paraId="4EF52664">
            <w:pPr>
              <w:rPr>
                <w:rFonts w:hint="default" w:ascii="Calibri" w:hAnsi="Calibri" w:cs="Calibri"/>
              </w:rPr>
            </w:pPr>
            <w:r>
              <w:rPr>
                <w:rFonts w:hint="default" w:ascii="Calibri" w:hAnsi="Calibri" w:cs="Calibri"/>
                <w:b/>
                <w:color w:val="0B5D3B"/>
                <w:sz w:val="20"/>
              </w:rPr>
              <w:t>ACTIVITY 5  WHICH PICTURE IS STRONGER?</w:t>
            </w:r>
            <w:bookmarkStart w:id="0" w:name="_GoBack"/>
            <w:bookmarkEnd w:id="0"/>
          </w:p>
          <w:p w14:paraId="065E3112">
            <w:pPr>
              <w:spacing w:after="0"/>
              <w:rPr>
                <w:rFonts w:hint="default" w:ascii="Calibri" w:hAnsi="Calibri" w:cs="Calibri"/>
              </w:rPr>
            </w:pPr>
            <w:r>
              <w:rPr>
                <w:rFonts w:hint="default" w:ascii="Calibri" w:hAnsi="Calibri" w:cs="Calibri"/>
              </w:rPr>
              <w:t>Choose the stronger sentence and explain why.</w:t>
            </w:r>
          </w:p>
        </w:tc>
      </w:tr>
    </w:tbl>
    <w:p w14:paraId="58811A59">
      <w:pPr>
        <w:pStyle w:val="143"/>
        <w:ind w:left="259"/>
        <w:rPr>
          <w:rFonts w:hint="default" w:ascii="Calibri" w:hAnsi="Calibri" w:cs="Calibri"/>
        </w:rPr>
      </w:pPr>
      <w:r>
        <w:rPr>
          <w:rFonts w:hint="default" w:ascii="Calibri" w:hAnsi="Calibri" w:cs="Calibri"/>
        </w:rPr>
        <w:t>• A “The terminal was busy.” / B “The terminal was a beehive of frantic activity.”</w:t>
      </w:r>
    </w:p>
    <w:p w14:paraId="28CB1D38">
      <w:pPr>
        <w:pStyle w:val="143"/>
        <w:ind w:left="259"/>
        <w:rPr>
          <w:rFonts w:hint="default" w:ascii="Calibri" w:hAnsi="Calibri" w:cs="Calibri"/>
        </w:rPr>
      </w:pPr>
      <w:r>
        <w:rPr>
          <w:rFonts w:hint="default" w:ascii="Calibri" w:hAnsi="Calibri" w:cs="Calibri"/>
        </w:rPr>
        <w:t>• A “The bus made a noise.” / B “The old bus groaned and coughed.”</w:t>
      </w:r>
    </w:p>
    <w:p w14:paraId="038FB1DC">
      <w:pPr>
        <w:pStyle w:val="143"/>
        <w:ind w:left="259"/>
        <w:rPr>
          <w:rFonts w:hint="default" w:ascii="Calibri" w:hAnsi="Calibri" w:cs="Calibri"/>
        </w:rPr>
      </w:pPr>
      <w:r>
        <w:rPr>
          <w:rFonts w:hint="default" w:ascii="Calibri" w:hAnsi="Calibri" w:cs="Calibri"/>
        </w:rPr>
        <w:t>• A “The market was noisy.” / B “The market was as noisy as a football match.”</w:t>
      </w:r>
    </w:p>
    <w:tbl>
      <w:tblPr>
        <w:tblStyle w:val="12"/>
        <w:tblW w:w="0" w:type="auto"/>
        <w:tblInd w:w="0" w:type="dxa"/>
        <w:tblLayout w:type="autofit"/>
        <w:tblCellMar>
          <w:top w:w="0" w:type="dxa"/>
          <w:left w:w="108" w:type="dxa"/>
          <w:bottom w:w="0" w:type="dxa"/>
          <w:right w:w="108" w:type="dxa"/>
        </w:tblCellMar>
      </w:tblPr>
      <w:tblGrid>
        <w:gridCol w:w="10368"/>
      </w:tblGrid>
      <w:tr w14:paraId="00EA708E">
        <w:tblPrEx>
          <w:tblCellMar>
            <w:top w:w="0" w:type="dxa"/>
            <w:left w:w="108" w:type="dxa"/>
            <w:bottom w:w="0" w:type="dxa"/>
            <w:right w:w="108" w:type="dxa"/>
          </w:tblCellMar>
        </w:tblPrEx>
        <w:tc>
          <w:tcPr>
            <w:tcW w:w="10368" w:type="dxa"/>
            <w:shd w:val="clear" w:color="auto" w:fill="E6F2EC"/>
          </w:tcPr>
          <w:p w14:paraId="213B8B43">
            <w:pPr>
              <w:rPr>
                <w:rFonts w:hint="default" w:ascii="Calibri" w:hAnsi="Calibri" w:cs="Calibri"/>
              </w:rPr>
            </w:pPr>
            <w:r>
              <w:rPr>
                <w:rFonts w:hint="default" w:ascii="Calibri" w:hAnsi="Calibri" w:cs="Calibri"/>
                <w:b/>
                <w:color w:val="0B5D3B"/>
                <w:sz w:val="20"/>
              </w:rPr>
              <w:t>ACTIVITY 6  CREATE YOUR OWN PICTURE</w:t>
            </w:r>
          </w:p>
          <w:p w14:paraId="1D8F4D34">
            <w:pPr>
              <w:spacing w:after="0"/>
              <w:rPr>
                <w:rFonts w:hint="default" w:ascii="Calibri" w:hAnsi="Calibri" w:cs="Calibri"/>
              </w:rPr>
            </w:pPr>
            <w:r>
              <w:rPr>
                <w:rFonts w:hint="default" w:ascii="Calibri" w:hAnsi="Calibri" w:cs="Calibri"/>
              </w:rPr>
              <w:t>Write one figurative expression for each setting.</w:t>
            </w:r>
          </w:p>
        </w:tc>
      </w:tr>
    </w:tbl>
    <w:p w14:paraId="41362D9B">
      <w:pPr>
        <w:pStyle w:val="143"/>
        <w:ind w:left="259"/>
        <w:rPr>
          <w:rFonts w:hint="default" w:ascii="Calibri" w:hAnsi="Calibri" w:cs="Calibri"/>
        </w:rPr>
      </w:pPr>
      <w:r>
        <w:rPr>
          <w:rFonts w:hint="default" w:ascii="Calibri" w:hAnsi="Calibri" w:cs="Calibri"/>
        </w:rPr>
        <w:t>• Hospital: __________________________________</w:t>
      </w:r>
    </w:p>
    <w:p w14:paraId="390BAEA2">
      <w:pPr>
        <w:pStyle w:val="143"/>
        <w:ind w:left="259"/>
        <w:rPr>
          <w:rFonts w:hint="default" w:ascii="Calibri" w:hAnsi="Calibri" w:cs="Calibri"/>
        </w:rPr>
      </w:pPr>
      <w:r>
        <w:rPr>
          <w:rFonts w:hint="default" w:ascii="Calibri" w:hAnsi="Calibri" w:cs="Calibri"/>
        </w:rPr>
        <w:t>• Market: ___________________________________</w:t>
      </w:r>
    </w:p>
    <w:p w14:paraId="6A210FE1">
      <w:pPr>
        <w:pStyle w:val="143"/>
        <w:ind w:left="259"/>
        <w:rPr>
          <w:rFonts w:hint="default" w:ascii="Calibri" w:hAnsi="Calibri" w:cs="Calibri"/>
        </w:rPr>
      </w:pPr>
      <w:r>
        <w:rPr>
          <w:rFonts w:hint="default" w:ascii="Calibri" w:hAnsi="Calibri" w:cs="Calibri"/>
        </w:rPr>
        <w:t>• Bus terminal: ______________________________</w:t>
      </w:r>
    </w:p>
    <w:p w14:paraId="145B8C05">
      <w:pPr>
        <w:pStyle w:val="143"/>
        <w:ind w:left="259"/>
        <w:rPr>
          <w:rFonts w:hint="default" w:ascii="Calibri" w:hAnsi="Calibri" w:cs="Calibri"/>
        </w:rPr>
      </w:pPr>
      <w:r>
        <w:rPr>
          <w:rFonts w:hint="default" w:ascii="Calibri" w:hAnsi="Calibri" w:cs="Calibri"/>
        </w:rPr>
        <w:t>• Which one is most effective? Why?</w:t>
      </w:r>
    </w:p>
    <w:tbl>
      <w:tblPr>
        <w:tblStyle w:val="12"/>
        <w:tblW w:w="0" w:type="auto"/>
        <w:tblInd w:w="0" w:type="dxa"/>
        <w:tblLayout w:type="autofit"/>
        <w:tblCellMar>
          <w:top w:w="0" w:type="dxa"/>
          <w:left w:w="108" w:type="dxa"/>
          <w:bottom w:w="0" w:type="dxa"/>
          <w:right w:w="108" w:type="dxa"/>
        </w:tblCellMar>
      </w:tblPr>
      <w:tblGrid>
        <w:gridCol w:w="2592"/>
        <w:gridCol w:w="2592"/>
        <w:gridCol w:w="2592"/>
        <w:gridCol w:w="2592"/>
      </w:tblGrid>
      <w:tr w14:paraId="202F9ABB">
        <w:tblPrEx>
          <w:tblCellMar>
            <w:top w:w="0" w:type="dxa"/>
            <w:left w:w="108" w:type="dxa"/>
            <w:bottom w:w="0" w:type="dxa"/>
            <w:right w:w="108" w:type="dxa"/>
          </w:tblCellMar>
        </w:tblPrEx>
        <w:tc>
          <w:tcPr>
            <w:tcW w:w="10368" w:type="dxa"/>
            <w:gridSpan w:val="4"/>
            <w:shd w:val="clear" w:color="auto" w:fill="0B5D3B"/>
          </w:tcPr>
          <w:p w14:paraId="5E537D6F">
            <w:pPr>
              <w:rPr>
                <w:rFonts w:hint="default" w:ascii="Calibri" w:hAnsi="Calibri" w:cs="Calibri"/>
              </w:rPr>
            </w:pPr>
            <w:r>
              <w:rPr>
                <w:rFonts w:hint="default" w:ascii="Calibri" w:hAnsi="Calibri" w:cs="Calibri"/>
                <w:b/>
                <w:color w:val="FFFFFF"/>
                <w:sz w:val="25"/>
              </w:rPr>
              <w:t>SECTION 5  |  Choose Precise Words</w:t>
            </w:r>
          </w:p>
        </w:tc>
      </w:tr>
      <w:tr w14:paraId="5FDFE133">
        <w:tblPrEx>
          <w:tblCellMar>
            <w:top w:w="0" w:type="dxa"/>
            <w:left w:w="108" w:type="dxa"/>
            <w:bottom w:w="0" w:type="dxa"/>
            <w:right w:w="108" w:type="dxa"/>
          </w:tblCellMar>
        </w:tblPrEx>
        <w:trPr>
          <w:jc w:val="center"/>
        </w:trPr>
        <w:tc>
          <w:tcPr>
            <w:tcW w:w="2592" w:type="dxa"/>
            <w:shd w:val="clear" w:color="auto" w:fill="0B5D3B"/>
            <w:vAlign w:val="center"/>
          </w:tcPr>
          <w:p w14:paraId="6142B1E2">
            <w:pPr>
              <w:jc w:val="center"/>
              <w:rPr>
                <w:rFonts w:hint="default" w:ascii="Calibri" w:hAnsi="Calibri" w:cs="Calibri"/>
              </w:rPr>
            </w:pPr>
            <w:r>
              <w:rPr>
                <w:rFonts w:hint="default" w:ascii="Calibri" w:hAnsi="Calibri" w:cs="Calibri"/>
                <w:b/>
                <w:color w:val="FFFFFF"/>
                <w:sz w:val="18"/>
              </w:rPr>
              <w:t>SETTING</w:t>
            </w:r>
          </w:p>
        </w:tc>
        <w:tc>
          <w:tcPr>
            <w:tcW w:w="2592" w:type="dxa"/>
            <w:shd w:val="clear" w:color="auto" w:fill="0B5D3B"/>
            <w:vAlign w:val="center"/>
          </w:tcPr>
          <w:p w14:paraId="1427540E">
            <w:pPr>
              <w:jc w:val="center"/>
              <w:rPr>
                <w:rFonts w:hint="default" w:ascii="Calibri" w:hAnsi="Calibri" w:cs="Calibri"/>
              </w:rPr>
            </w:pPr>
            <w:r>
              <w:rPr>
                <w:rFonts w:hint="default" w:ascii="Calibri" w:hAnsi="Calibri" w:cs="Calibri"/>
                <w:b/>
                <w:color w:val="FFFFFF"/>
                <w:sz w:val="18"/>
              </w:rPr>
              <w:t>NOUNS</w:t>
            </w:r>
          </w:p>
        </w:tc>
        <w:tc>
          <w:tcPr>
            <w:tcW w:w="2592" w:type="dxa"/>
            <w:shd w:val="clear" w:color="auto" w:fill="0B5D3B"/>
            <w:vAlign w:val="center"/>
          </w:tcPr>
          <w:p w14:paraId="507BB183">
            <w:pPr>
              <w:jc w:val="center"/>
              <w:rPr>
                <w:rFonts w:hint="default" w:ascii="Calibri" w:hAnsi="Calibri" w:cs="Calibri"/>
              </w:rPr>
            </w:pPr>
            <w:r>
              <w:rPr>
                <w:rFonts w:hint="default" w:ascii="Calibri" w:hAnsi="Calibri" w:cs="Calibri"/>
                <w:b/>
                <w:color w:val="FFFFFF"/>
                <w:sz w:val="18"/>
              </w:rPr>
              <w:t>ADJECTIVES</w:t>
            </w:r>
          </w:p>
        </w:tc>
        <w:tc>
          <w:tcPr>
            <w:tcW w:w="2592" w:type="dxa"/>
            <w:shd w:val="clear" w:color="auto" w:fill="0B5D3B"/>
            <w:vAlign w:val="center"/>
          </w:tcPr>
          <w:p w14:paraId="47B7682E">
            <w:pPr>
              <w:jc w:val="center"/>
              <w:rPr>
                <w:rFonts w:hint="default" w:ascii="Calibri" w:hAnsi="Calibri" w:cs="Calibri"/>
              </w:rPr>
            </w:pPr>
            <w:r>
              <w:rPr>
                <w:rFonts w:hint="default" w:ascii="Calibri" w:hAnsi="Calibri" w:cs="Calibri"/>
                <w:b/>
                <w:color w:val="FFFFFF"/>
                <w:sz w:val="18"/>
              </w:rPr>
              <w:t>ADVERBS</w:t>
            </w:r>
          </w:p>
        </w:tc>
      </w:tr>
      <w:tr w14:paraId="00120A50">
        <w:tblPrEx>
          <w:tblCellMar>
            <w:top w:w="0" w:type="dxa"/>
            <w:left w:w="108" w:type="dxa"/>
            <w:bottom w:w="0" w:type="dxa"/>
            <w:right w:w="108" w:type="dxa"/>
          </w:tblCellMar>
        </w:tblPrEx>
        <w:trPr>
          <w:jc w:val="center"/>
        </w:trPr>
        <w:tc>
          <w:tcPr>
            <w:tcW w:w="2592" w:type="dxa"/>
            <w:vAlign w:val="center"/>
          </w:tcPr>
          <w:p w14:paraId="5B7D732C">
            <w:pPr>
              <w:rPr>
                <w:rFonts w:hint="default" w:ascii="Calibri" w:hAnsi="Calibri" w:cs="Calibri"/>
              </w:rPr>
            </w:pPr>
            <w:r>
              <w:rPr>
                <w:rFonts w:hint="default" w:ascii="Calibri" w:hAnsi="Calibri" w:cs="Calibri"/>
                <w:b/>
                <w:sz w:val="18"/>
              </w:rPr>
              <w:t>Hospital / Clinic</w:t>
            </w:r>
          </w:p>
        </w:tc>
        <w:tc>
          <w:tcPr>
            <w:tcW w:w="2592" w:type="dxa"/>
            <w:vAlign w:val="center"/>
          </w:tcPr>
          <w:p w14:paraId="42B0CAE4">
            <w:pPr>
              <w:rPr>
                <w:rFonts w:hint="default" w:ascii="Calibri" w:hAnsi="Calibri" w:cs="Calibri"/>
              </w:rPr>
            </w:pPr>
            <w:r>
              <w:rPr>
                <w:rFonts w:hint="default" w:ascii="Calibri" w:hAnsi="Calibri" w:cs="Calibri"/>
                <w:b w:val="0"/>
                <w:sz w:val="18"/>
              </w:rPr>
              <w:t>patient, nurse, doctor, ward, prescription, queue, pharmacy, diagnosis</w:t>
            </w:r>
          </w:p>
        </w:tc>
        <w:tc>
          <w:tcPr>
            <w:tcW w:w="2592" w:type="dxa"/>
            <w:vAlign w:val="center"/>
          </w:tcPr>
          <w:p w14:paraId="37626E70">
            <w:pPr>
              <w:rPr>
                <w:rFonts w:hint="default" w:ascii="Calibri" w:hAnsi="Calibri" w:cs="Calibri"/>
              </w:rPr>
            </w:pPr>
            <w:r>
              <w:rPr>
                <w:rFonts w:hint="default" w:ascii="Calibri" w:hAnsi="Calibri" w:cs="Calibri"/>
                <w:b w:val="0"/>
                <w:sz w:val="18"/>
              </w:rPr>
              <w:t>anxious, crowded, sterile, urgent, painful, worried, reassuring, pale</w:t>
            </w:r>
          </w:p>
        </w:tc>
        <w:tc>
          <w:tcPr>
            <w:tcW w:w="2592" w:type="dxa"/>
            <w:vAlign w:val="center"/>
          </w:tcPr>
          <w:p w14:paraId="4947DE15">
            <w:pPr>
              <w:rPr>
                <w:rFonts w:hint="default" w:ascii="Calibri" w:hAnsi="Calibri" w:cs="Calibri"/>
              </w:rPr>
            </w:pPr>
            <w:r>
              <w:rPr>
                <w:rFonts w:hint="default" w:ascii="Calibri" w:hAnsi="Calibri" w:cs="Calibri"/>
                <w:b w:val="0"/>
                <w:sz w:val="18"/>
              </w:rPr>
              <w:t>carefully, patiently, nervously, quickly, gently, silently, urgently</w:t>
            </w:r>
          </w:p>
        </w:tc>
      </w:tr>
      <w:tr w14:paraId="2E64F2FA">
        <w:tblPrEx>
          <w:tblCellMar>
            <w:top w:w="0" w:type="dxa"/>
            <w:left w:w="108" w:type="dxa"/>
            <w:bottom w:w="0" w:type="dxa"/>
            <w:right w:w="108" w:type="dxa"/>
          </w:tblCellMar>
        </w:tblPrEx>
        <w:trPr>
          <w:jc w:val="center"/>
        </w:trPr>
        <w:tc>
          <w:tcPr>
            <w:tcW w:w="2592" w:type="dxa"/>
            <w:vAlign w:val="center"/>
          </w:tcPr>
          <w:p w14:paraId="24CF04BF">
            <w:pPr>
              <w:rPr>
                <w:rFonts w:hint="default" w:ascii="Calibri" w:hAnsi="Calibri" w:cs="Calibri"/>
              </w:rPr>
            </w:pPr>
            <w:r>
              <w:rPr>
                <w:rFonts w:hint="default" w:ascii="Calibri" w:hAnsi="Calibri" w:cs="Calibri"/>
                <w:b/>
                <w:sz w:val="18"/>
              </w:rPr>
              <w:t>Market</w:t>
            </w:r>
          </w:p>
        </w:tc>
        <w:tc>
          <w:tcPr>
            <w:tcW w:w="2592" w:type="dxa"/>
            <w:vAlign w:val="center"/>
          </w:tcPr>
          <w:p w14:paraId="01EF36CE">
            <w:pPr>
              <w:rPr>
                <w:rFonts w:hint="default" w:ascii="Calibri" w:hAnsi="Calibri" w:cs="Calibri"/>
              </w:rPr>
            </w:pPr>
            <w:r>
              <w:rPr>
                <w:rFonts w:hint="default" w:ascii="Calibri" w:hAnsi="Calibri" w:cs="Calibri"/>
                <w:b w:val="0"/>
                <w:sz w:val="18"/>
              </w:rPr>
              <w:t>stall, vendor, bargain, aisle, trolley, receipt, produce, customer, change, transaction</w:t>
            </w:r>
          </w:p>
        </w:tc>
        <w:tc>
          <w:tcPr>
            <w:tcW w:w="2592" w:type="dxa"/>
            <w:vAlign w:val="center"/>
          </w:tcPr>
          <w:p w14:paraId="0FE24ED2">
            <w:pPr>
              <w:rPr>
                <w:rFonts w:hint="default" w:ascii="Calibri" w:hAnsi="Calibri" w:cs="Calibri"/>
              </w:rPr>
            </w:pPr>
            <w:r>
              <w:rPr>
                <w:rFonts w:hint="default" w:ascii="Calibri" w:hAnsi="Calibri" w:cs="Calibri"/>
                <w:b w:val="0"/>
                <w:sz w:val="18"/>
              </w:rPr>
              <w:t>fresh, colourful, busy, noisy, fragrant, crowded, affordable, ripe, vibrant</w:t>
            </w:r>
          </w:p>
        </w:tc>
        <w:tc>
          <w:tcPr>
            <w:tcW w:w="2592" w:type="dxa"/>
            <w:vAlign w:val="center"/>
          </w:tcPr>
          <w:p w14:paraId="19DE11AF">
            <w:pPr>
              <w:rPr>
                <w:rFonts w:hint="default" w:ascii="Calibri" w:hAnsi="Calibri" w:cs="Calibri"/>
              </w:rPr>
            </w:pPr>
            <w:r>
              <w:rPr>
                <w:rFonts w:hint="default" w:ascii="Calibri" w:hAnsi="Calibri" w:cs="Calibri"/>
                <w:b w:val="0"/>
                <w:sz w:val="18"/>
              </w:rPr>
              <w:t>loudly, eagerly, carefully, confidently, impatiently, joyfully</w:t>
            </w:r>
          </w:p>
        </w:tc>
      </w:tr>
      <w:tr w14:paraId="3A3E270F">
        <w:tblPrEx>
          <w:tblCellMar>
            <w:top w:w="0" w:type="dxa"/>
            <w:left w:w="108" w:type="dxa"/>
            <w:bottom w:w="0" w:type="dxa"/>
            <w:right w:w="108" w:type="dxa"/>
          </w:tblCellMar>
        </w:tblPrEx>
        <w:trPr>
          <w:jc w:val="center"/>
        </w:trPr>
        <w:tc>
          <w:tcPr>
            <w:tcW w:w="2592" w:type="dxa"/>
            <w:vAlign w:val="center"/>
          </w:tcPr>
          <w:p w14:paraId="210F50BA">
            <w:pPr>
              <w:rPr>
                <w:rFonts w:hint="default" w:ascii="Calibri" w:hAnsi="Calibri" w:cs="Calibri"/>
              </w:rPr>
            </w:pPr>
            <w:r>
              <w:rPr>
                <w:rFonts w:hint="default" w:ascii="Calibri" w:hAnsi="Calibri" w:cs="Calibri"/>
                <w:b/>
                <w:sz w:val="18"/>
              </w:rPr>
              <w:t>Bus Terminal</w:t>
            </w:r>
          </w:p>
        </w:tc>
        <w:tc>
          <w:tcPr>
            <w:tcW w:w="2592" w:type="dxa"/>
            <w:vAlign w:val="center"/>
          </w:tcPr>
          <w:p w14:paraId="6A014C60">
            <w:pPr>
              <w:rPr>
                <w:rFonts w:hint="default" w:ascii="Calibri" w:hAnsi="Calibri" w:cs="Calibri"/>
              </w:rPr>
            </w:pPr>
            <w:r>
              <w:rPr>
                <w:rFonts w:hint="default" w:ascii="Calibri" w:hAnsi="Calibri" w:cs="Calibri"/>
                <w:b w:val="0"/>
                <w:sz w:val="18"/>
              </w:rPr>
              <w:t>conductor, passenger, terminal, departure, arrival, trotro, luggage, fare, route, journey</w:t>
            </w:r>
          </w:p>
        </w:tc>
        <w:tc>
          <w:tcPr>
            <w:tcW w:w="2592" w:type="dxa"/>
            <w:vAlign w:val="center"/>
          </w:tcPr>
          <w:p w14:paraId="14746F33">
            <w:pPr>
              <w:rPr>
                <w:rFonts w:hint="default" w:ascii="Calibri" w:hAnsi="Calibri" w:cs="Calibri"/>
              </w:rPr>
            </w:pPr>
            <w:r>
              <w:rPr>
                <w:rFonts w:hint="default" w:ascii="Calibri" w:hAnsi="Calibri" w:cs="Calibri"/>
                <w:b w:val="0"/>
                <w:sz w:val="18"/>
              </w:rPr>
              <w:t>packed, impatient, dusty, hot, noisy, delayed, comfortable, anxious, relieved, exhausted</w:t>
            </w:r>
          </w:p>
        </w:tc>
        <w:tc>
          <w:tcPr>
            <w:tcW w:w="2592" w:type="dxa"/>
            <w:vAlign w:val="center"/>
          </w:tcPr>
          <w:p w14:paraId="1E7F3223">
            <w:pPr>
              <w:rPr>
                <w:rFonts w:hint="default" w:ascii="Calibri" w:hAnsi="Calibri" w:cs="Calibri"/>
              </w:rPr>
            </w:pPr>
            <w:r>
              <w:rPr>
                <w:rFonts w:hint="default" w:ascii="Calibri" w:hAnsi="Calibri" w:cs="Calibri"/>
                <w:b w:val="0"/>
                <w:sz w:val="18"/>
              </w:rPr>
              <w:t>hurriedly, impatiently, carefully, loudly, promptly, wearily, anxiously</w:t>
            </w:r>
          </w:p>
        </w:tc>
      </w:tr>
      <w:tr w14:paraId="144BEDEA">
        <w:tblPrEx>
          <w:tblCellMar>
            <w:top w:w="0" w:type="dxa"/>
            <w:left w:w="108" w:type="dxa"/>
            <w:bottom w:w="0" w:type="dxa"/>
            <w:right w:w="108" w:type="dxa"/>
          </w:tblCellMar>
        </w:tblPrEx>
        <w:tc>
          <w:tcPr>
            <w:tcW w:w="10368" w:type="dxa"/>
            <w:gridSpan w:val="4"/>
            <w:shd w:val="clear" w:color="auto" w:fill="E6F2EC"/>
          </w:tcPr>
          <w:p w14:paraId="01DF3299">
            <w:pPr>
              <w:rPr>
                <w:rFonts w:hint="default" w:ascii="Calibri" w:hAnsi="Calibri" w:cs="Calibri"/>
              </w:rPr>
            </w:pPr>
            <w:r>
              <w:rPr>
                <w:rFonts w:hint="default" w:ascii="Calibri" w:hAnsi="Calibri" w:cs="Calibri"/>
                <w:b/>
                <w:color w:val="0B5D3B"/>
                <w:sz w:val="20"/>
              </w:rPr>
              <w:t>UPGRADE TEST</w:t>
            </w:r>
          </w:p>
          <w:p w14:paraId="37DDD05D">
            <w:pPr>
              <w:spacing w:after="0"/>
              <w:rPr>
                <w:rFonts w:hint="default" w:ascii="Calibri" w:hAnsi="Calibri" w:cs="Calibri"/>
              </w:rPr>
            </w:pPr>
            <w:r>
              <w:rPr>
                <w:rFonts w:hint="default" w:ascii="Calibri" w:hAnsi="Calibri" w:cs="Calibri"/>
              </w:rPr>
              <w:t>Flat: “The man moved fast in the busy place.”</w:t>
            </w:r>
            <w:r>
              <w:rPr>
                <w:rFonts w:hint="default" w:ascii="Calibri" w:hAnsi="Calibri" w:cs="Calibri"/>
              </w:rPr>
              <w:br w:type="textWrapping"/>
            </w:r>
            <w:r>
              <w:rPr>
                <w:rFonts w:hint="default" w:ascii="Calibri" w:hAnsi="Calibri" w:cs="Calibri"/>
              </w:rPr>
              <w:t>Rich: “The conductor hurried anxiously through the packed terminal.”</w:t>
            </w:r>
            <w:r>
              <w:rPr>
                <w:rFonts w:hint="default" w:ascii="Calibri" w:hAnsi="Calibri" w:cs="Calibri"/>
              </w:rPr>
              <w:br w:type="textWrapping"/>
            </w:r>
            <w:r>
              <w:rPr>
                <w:rFonts w:hint="default" w:ascii="Calibri" w:hAnsi="Calibri" w:cs="Calibri"/>
              </w:rPr>
              <w:t>The second sentence tells us WHO, HOW, HOW HE FELT and WHAT THE PLACE WAS LIKE.</w:t>
            </w:r>
          </w:p>
        </w:tc>
      </w:tr>
      <w:tr w14:paraId="20B0EAC8">
        <w:tblPrEx>
          <w:tblCellMar>
            <w:top w:w="0" w:type="dxa"/>
            <w:left w:w="108" w:type="dxa"/>
            <w:bottom w:w="0" w:type="dxa"/>
            <w:right w:w="108" w:type="dxa"/>
          </w:tblCellMar>
        </w:tblPrEx>
        <w:tc>
          <w:tcPr>
            <w:tcW w:w="10368" w:type="dxa"/>
            <w:gridSpan w:val="4"/>
            <w:shd w:val="clear" w:color="auto" w:fill="E6F2EC"/>
          </w:tcPr>
          <w:p w14:paraId="7FDD2C03">
            <w:pPr>
              <w:rPr>
                <w:rFonts w:hint="default" w:ascii="Calibri" w:hAnsi="Calibri" w:cs="Calibri"/>
              </w:rPr>
            </w:pPr>
            <w:r>
              <w:rPr>
                <w:rFonts w:hint="default" w:ascii="Calibri" w:hAnsi="Calibri" w:cs="Calibri"/>
                <w:b/>
                <w:color w:val="0B5D3B"/>
                <w:sz w:val="20"/>
              </w:rPr>
              <w:t>ACTIVITY 7  WORD UPGRADE</w:t>
            </w:r>
          </w:p>
          <w:p w14:paraId="10C9B428">
            <w:pPr>
              <w:spacing w:after="0"/>
              <w:rPr>
                <w:rFonts w:hint="default" w:ascii="Calibri" w:hAnsi="Calibri" w:cs="Calibri"/>
              </w:rPr>
            </w:pPr>
            <w:r>
              <w:rPr>
                <w:rFonts w:hint="default" w:ascii="Calibri" w:hAnsi="Calibri" w:cs="Calibri"/>
              </w:rPr>
              <w:t>Replace vague words with precise words.</w:t>
            </w:r>
          </w:p>
        </w:tc>
      </w:tr>
    </w:tbl>
    <w:p w14:paraId="7CDC60D4">
      <w:pPr>
        <w:pStyle w:val="143"/>
        <w:ind w:left="259"/>
        <w:rPr>
          <w:rFonts w:hint="default" w:ascii="Calibri" w:hAnsi="Calibri" w:cs="Calibri"/>
        </w:rPr>
      </w:pPr>
      <w:r>
        <w:rPr>
          <w:rFonts w:hint="default" w:ascii="Calibri" w:hAnsi="Calibri" w:cs="Calibri"/>
        </w:rPr>
        <w:t>• “The man walked fast.” → __________________________</w:t>
      </w:r>
    </w:p>
    <w:p w14:paraId="13497567">
      <w:pPr>
        <w:pStyle w:val="143"/>
        <w:ind w:left="259"/>
        <w:rPr>
          <w:rFonts w:hint="default" w:ascii="Calibri" w:hAnsi="Calibri" w:cs="Calibri"/>
        </w:rPr>
      </w:pPr>
      <w:r>
        <w:rPr>
          <w:rFonts w:hint="default" w:ascii="Calibri" w:hAnsi="Calibri" w:cs="Calibri"/>
        </w:rPr>
        <w:t>• “The place was big and busy.” → ____________________</w:t>
      </w:r>
    </w:p>
    <w:p w14:paraId="277F88CE">
      <w:pPr>
        <w:pStyle w:val="143"/>
        <w:ind w:left="259"/>
        <w:rPr>
          <w:rFonts w:hint="default" w:ascii="Calibri" w:hAnsi="Calibri" w:cs="Calibri"/>
        </w:rPr>
      </w:pPr>
      <w:r>
        <w:rPr>
          <w:rFonts w:hint="default" w:ascii="Calibri" w:hAnsi="Calibri" w:cs="Calibri"/>
        </w:rPr>
        <w:t>• “The woman spoke loudly.” → _______________________</w:t>
      </w:r>
    </w:p>
    <w:p w14:paraId="1C868975">
      <w:pPr>
        <w:pStyle w:val="143"/>
        <w:ind w:left="259"/>
        <w:rPr>
          <w:rFonts w:hint="default" w:ascii="Calibri" w:hAnsi="Calibri" w:cs="Calibri"/>
        </w:rPr>
      </w:pPr>
      <w:r>
        <w:rPr>
          <w:rFonts w:hint="default" w:ascii="Calibri" w:hAnsi="Calibri" w:cs="Calibri"/>
        </w:rPr>
        <w:t>• “The hospital was quiet.” → _________________________</w:t>
      </w:r>
    </w:p>
    <w:tbl>
      <w:tblPr>
        <w:tblStyle w:val="12"/>
        <w:tblW w:w="0" w:type="auto"/>
        <w:tblInd w:w="0" w:type="dxa"/>
        <w:tblLayout w:type="autofit"/>
        <w:tblCellMar>
          <w:top w:w="0" w:type="dxa"/>
          <w:left w:w="108" w:type="dxa"/>
          <w:bottom w:w="0" w:type="dxa"/>
          <w:right w:w="108" w:type="dxa"/>
        </w:tblCellMar>
      </w:tblPr>
      <w:tblGrid>
        <w:gridCol w:w="5184"/>
        <w:gridCol w:w="5184"/>
      </w:tblGrid>
      <w:tr w14:paraId="0AE677FB">
        <w:tblPrEx>
          <w:tblCellMar>
            <w:top w:w="0" w:type="dxa"/>
            <w:left w:w="108" w:type="dxa"/>
            <w:bottom w:w="0" w:type="dxa"/>
            <w:right w:w="108" w:type="dxa"/>
          </w:tblCellMar>
        </w:tblPrEx>
        <w:tc>
          <w:tcPr>
            <w:tcW w:w="10368" w:type="dxa"/>
            <w:gridSpan w:val="2"/>
            <w:shd w:val="clear" w:color="auto" w:fill="0B5D3B"/>
          </w:tcPr>
          <w:p w14:paraId="28721224">
            <w:pPr>
              <w:rPr>
                <w:rFonts w:hint="default" w:ascii="Calibri" w:hAnsi="Calibri" w:cs="Calibri"/>
              </w:rPr>
            </w:pPr>
            <w:r>
              <w:rPr>
                <w:rFonts w:hint="default" w:ascii="Calibri" w:hAnsi="Calibri" w:cs="Calibri"/>
                <w:b/>
                <w:color w:val="FFFFFF"/>
                <w:sz w:val="25"/>
              </w:rPr>
              <w:t>SECTION 6  |  Watch a Story Grow</w:t>
            </w:r>
          </w:p>
        </w:tc>
      </w:tr>
      <w:tr w14:paraId="6CD5A476">
        <w:tblPrEx>
          <w:tblCellMar>
            <w:top w:w="0" w:type="dxa"/>
            <w:left w:w="108" w:type="dxa"/>
            <w:bottom w:w="0" w:type="dxa"/>
            <w:right w:w="108" w:type="dxa"/>
          </w:tblCellMar>
        </w:tblPrEx>
        <w:tc>
          <w:tcPr>
            <w:tcW w:w="10368" w:type="dxa"/>
            <w:gridSpan w:val="2"/>
            <w:shd w:val="clear" w:color="auto" w:fill="E6EDF6"/>
          </w:tcPr>
          <w:p w14:paraId="0EA4F519">
            <w:pPr>
              <w:rPr>
                <w:rFonts w:hint="default" w:ascii="Calibri" w:hAnsi="Calibri" w:cs="Calibri"/>
              </w:rPr>
            </w:pPr>
            <w:r>
              <w:rPr>
                <w:rFonts w:hint="default" w:ascii="Calibri" w:hAnsi="Calibri" w:cs="Calibri"/>
                <w:b/>
                <w:color w:val="1F3A5F"/>
                <w:sz w:val="20"/>
              </w:rPr>
              <w:t>MODEL DESCRIPTION — A SATURDAY AT KEJETIA MARKET</w:t>
            </w:r>
          </w:p>
          <w:p w14:paraId="2C1BBD60">
            <w:pPr>
              <w:spacing w:after="0"/>
              <w:rPr>
                <w:rFonts w:hint="default" w:ascii="Calibri" w:hAnsi="Calibri" w:cs="Calibri"/>
              </w:rPr>
            </w:pPr>
            <w:r>
              <w:rPr>
                <w:rFonts w:hint="default" w:ascii="Calibri" w:hAnsi="Calibri" w:cs="Calibri"/>
              </w:rPr>
              <w:t>Last Saturday, I went to Kejetia Market with my grandmother to buy ingredients for Sunday soup.</w:t>
            </w:r>
            <w:r>
              <w:rPr>
                <w:rFonts w:hint="default" w:ascii="Calibri" w:hAnsi="Calibri" w:cs="Calibri"/>
              </w:rPr>
              <w:br w:type="textWrapping"/>
            </w:r>
            <w:r>
              <w:rPr>
                <w:rFonts w:hint="default" w:ascii="Calibri" w:hAnsi="Calibri" w:cs="Calibri"/>
              </w:rPr>
              <w:br w:type="textWrapping"/>
            </w:r>
            <w:r>
              <w:rPr>
                <w:rFonts w:hint="default" w:ascii="Calibri" w:hAnsi="Calibri" w:cs="Calibri"/>
              </w:rPr>
              <w:t>The moment I stepped through the entrance, a wave of noise and colour hit me — sellers were calling out prices, children were weaving between legs, and the smell of smoked fish and ripe tomatoes hung heavily in the hot air.</w:t>
            </w:r>
            <w:r>
              <w:rPr>
                <w:rFonts w:hint="default" w:ascii="Calibri" w:hAnsi="Calibri" w:cs="Calibri"/>
              </w:rPr>
              <w:br w:type="textWrapping"/>
            </w:r>
            <w:r>
              <w:rPr>
                <w:rFonts w:hint="default" w:ascii="Calibri" w:hAnsi="Calibri" w:cs="Calibri"/>
              </w:rPr>
              <w:br w:type="textWrapping"/>
            </w:r>
            <w:r>
              <w:rPr>
                <w:rFonts w:hint="default" w:ascii="Calibri" w:hAnsi="Calibri" w:cs="Calibri"/>
              </w:rPr>
              <w:t>Kejetia Market is a living city of its own — it breathes, shouts, and bargains from dawn to dusk.</w:t>
            </w:r>
            <w:r>
              <w:rPr>
                <w:rFonts w:hint="default" w:ascii="Calibri" w:hAnsi="Calibri" w:cs="Calibri"/>
              </w:rPr>
              <w:br w:type="textWrapping"/>
            </w:r>
            <w:r>
              <w:rPr>
                <w:rFonts w:hint="default" w:ascii="Calibri" w:hAnsi="Calibri" w:cs="Calibri"/>
              </w:rPr>
              <w:br w:type="textWrapping"/>
            </w:r>
            <w:r>
              <w:rPr>
                <w:rFonts w:hint="default" w:ascii="Calibri" w:hAnsi="Calibri" w:cs="Calibri"/>
              </w:rPr>
              <w:t>My grandmother moved through the stalls as if she were walking through her own home — confidently, quickly, and without hesitation.</w:t>
            </w:r>
            <w:r>
              <w:rPr>
                <w:rFonts w:hint="default" w:ascii="Calibri" w:hAnsi="Calibri" w:cs="Calibri"/>
              </w:rPr>
              <w:br w:type="textWrapping"/>
            </w:r>
            <w:r>
              <w:rPr>
                <w:rFonts w:hint="default" w:ascii="Calibri" w:hAnsi="Calibri" w:cs="Calibri"/>
              </w:rPr>
              <w:br w:type="textWrapping"/>
            </w:r>
            <w:r>
              <w:rPr>
                <w:rFonts w:hint="default" w:ascii="Calibri" w:hAnsi="Calibri" w:cs="Calibri"/>
              </w:rPr>
              <w:t>She haggled with a tomato vendor for nearly ten minutes, and by the time she was done, we had filled two bags with the freshest produce in the market.</w:t>
            </w:r>
            <w:r>
              <w:rPr>
                <w:rFonts w:hint="default" w:ascii="Calibri" w:hAnsi="Calibri" w:cs="Calibri"/>
              </w:rPr>
              <w:br w:type="textWrapping"/>
            </w:r>
            <w:r>
              <w:rPr>
                <w:rFonts w:hint="default" w:ascii="Calibri" w:hAnsi="Calibri" w:cs="Calibri"/>
              </w:rPr>
              <w:br w:type="textWrapping"/>
            </w:r>
            <w:r>
              <w:rPr>
                <w:rFonts w:hint="default" w:ascii="Calibri" w:hAnsi="Calibri" w:cs="Calibri"/>
              </w:rPr>
              <w:t>I have never forgotten that Saturday — it was the day I understood why my grandmother always says the market is not a place you visit; it is a place that lives inside you.</w:t>
            </w:r>
          </w:p>
        </w:tc>
      </w:tr>
      <w:tr w14:paraId="599ACD04">
        <w:tblPrEx>
          <w:tblCellMar>
            <w:top w:w="0" w:type="dxa"/>
            <w:left w:w="108" w:type="dxa"/>
            <w:bottom w:w="0" w:type="dxa"/>
            <w:right w:w="108" w:type="dxa"/>
          </w:tblCellMar>
        </w:tblPrEx>
        <w:trPr>
          <w:jc w:val="center"/>
        </w:trPr>
        <w:tc>
          <w:tcPr>
            <w:tcW w:w="5184" w:type="dxa"/>
            <w:shd w:val="clear" w:color="auto" w:fill="0B5D3B"/>
            <w:vAlign w:val="center"/>
          </w:tcPr>
          <w:p w14:paraId="486DD81E">
            <w:pPr>
              <w:jc w:val="center"/>
              <w:rPr>
                <w:rFonts w:hint="default" w:ascii="Calibri" w:hAnsi="Calibri" w:cs="Calibri"/>
              </w:rPr>
            </w:pPr>
            <w:r>
              <w:rPr>
                <w:rFonts w:hint="default" w:ascii="Calibri" w:hAnsi="Calibri" w:cs="Calibri"/>
                <w:b/>
                <w:color w:val="FFFFFF"/>
                <w:sz w:val="18"/>
              </w:rPr>
              <w:t>SENTENCE</w:t>
            </w:r>
          </w:p>
        </w:tc>
        <w:tc>
          <w:tcPr>
            <w:tcW w:w="5184" w:type="dxa"/>
            <w:shd w:val="clear" w:color="auto" w:fill="0B5D3B"/>
            <w:vAlign w:val="center"/>
          </w:tcPr>
          <w:p w14:paraId="78DE7C46">
            <w:pPr>
              <w:jc w:val="center"/>
              <w:rPr>
                <w:rFonts w:hint="default" w:ascii="Calibri" w:hAnsi="Calibri" w:cs="Calibri"/>
              </w:rPr>
            </w:pPr>
            <w:r>
              <w:rPr>
                <w:rFonts w:hint="default" w:ascii="Calibri" w:hAnsi="Calibri" w:cs="Calibri"/>
                <w:b/>
                <w:color w:val="FFFFFF"/>
                <w:sz w:val="18"/>
              </w:rPr>
              <w:t>WHAT TO NOTICE</w:t>
            </w:r>
          </w:p>
        </w:tc>
      </w:tr>
      <w:tr w14:paraId="6B21AFB9">
        <w:tblPrEx>
          <w:tblCellMar>
            <w:top w:w="0" w:type="dxa"/>
            <w:left w:w="108" w:type="dxa"/>
            <w:bottom w:w="0" w:type="dxa"/>
            <w:right w:w="108" w:type="dxa"/>
          </w:tblCellMar>
        </w:tblPrEx>
        <w:trPr>
          <w:jc w:val="center"/>
        </w:trPr>
        <w:tc>
          <w:tcPr>
            <w:tcW w:w="5184" w:type="dxa"/>
            <w:vAlign w:val="center"/>
          </w:tcPr>
          <w:p w14:paraId="07E957FF">
            <w:pPr>
              <w:rPr>
                <w:rFonts w:hint="default" w:ascii="Calibri" w:hAnsi="Calibri" w:cs="Calibri"/>
              </w:rPr>
            </w:pPr>
            <w:r>
              <w:rPr>
                <w:rFonts w:hint="default" w:ascii="Calibri" w:hAnsi="Calibri" w:cs="Calibri"/>
                <w:b/>
                <w:sz w:val="18"/>
              </w:rPr>
              <w:t>1</w:t>
            </w:r>
          </w:p>
        </w:tc>
        <w:tc>
          <w:tcPr>
            <w:tcW w:w="5184" w:type="dxa"/>
            <w:vAlign w:val="center"/>
          </w:tcPr>
          <w:p w14:paraId="3381F177">
            <w:pPr>
              <w:rPr>
                <w:rFonts w:hint="default" w:ascii="Calibri" w:hAnsi="Calibri" w:cs="Calibri"/>
              </w:rPr>
            </w:pPr>
            <w:r>
              <w:rPr>
                <w:rFonts w:hint="default" w:ascii="Calibri" w:hAnsi="Calibri" w:cs="Calibri"/>
                <w:b w:val="0"/>
                <w:sz w:val="18"/>
              </w:rPr>
              <w:t>Simple past establishes the experience.</w:t>
            </w:r>
          </w:p>
        </w:tc>
      </w:tr>
      <w:tr w14:paraId="458A668B">
        <w:tblPrEx>
          <w:tblCellMar>
            <w:top w:w="0" w:type="dxa"/>
            <w:left w:w="108" w:type="dxa"/>
            <w:bottom w:w="0" w:type="dxa"/>
            <w:right w:w="108" w:type="dxa"/>
          </w:tblCellMar>
        </w:tblPrEx>
        <w:trPr>
          <w:jc w:val="center"/>
        </w:trPr>
        <w:tc>
          <w:tcPr>
            <w:tcW w:w="5184" w:type="dxa"/>
            <w:vAlign w:val="center"/>
          </w:tcPr>
          <w:p w14:paraId="568E8694">
            <w:pPr>
              <w:rPr>
                <w:rFonts w:hint="default" w:ascii="Calibri" w:hAnsi="Calibri" w:cs="Calibri"/>
              </w:rPr>
            </w:pPr>
            <w:r>
              <w:rPr>
                <w:rFonts w:hint="default" w:ascii="Calibri" w:hAnsi="Calibri" w:cs="Calibri"/>
                <w:b/>
                <w:sz w:val="18"/>
              </w:rPr>
              <w:t>2</w:t>
            </w:r>
          </w:p>
        </w:tc>
        <w:tc>
          <w:tcPr>
            <w:tcW w:w="5184" w:type="dxa"/>
            <w:vAlign w:val="center"/>
          </w:tcPr>
          <w:p w14:paraId="1B17FE8B">
            <w:pPr>
              <w:rPr>
                <w:rFonts w:hint="default" w:ascii="Calibri" w:hAnsi="Calibri" w:cs="Calibri"/>
              </w:rPr>
            </w:pPr>
            <w:r>
              <w:rPr>
                <w:rFonts w:hint="default" w:ascii="Calibri" w:hAnsi="Calibri" w:cs="Calibri"/>
                <w:b w:val="0"/>
                <w:sz w:val="18"/>
              </w:rPr>
              <w:t>Past continuous, sensory detail, precise vocabulary and complex structure.</w:t>
            </w:r>
          </w:p>
        </w:tc>
      </w:tr>
      <w:tr w14:paraId="58EE286C">
        <w:tblPrEx>
          <w:tblCellMar>
            <w:top w:w="0" w:type="dxa"/>
            <w:left w:w="108" w:type="dxa"/>
            <w:bottom w:w="0" w:type="dxa"/>
            <w:right w:w="108" w:type="dxa"/>
          </w:tblCellMar>
        </w:tblPrEx>
        <w:trPr>
          <w:jc w:val="center"/>
        </w:trPr>
        <w:tc>
          <w:tcPr>
            <w:tcW w:w="5184" w:type="dxa"/>
            <w:vAlign w:val="center"/>
          </w:tcPr>
          <w:p w14:paraId="4FF0FBE2">
            <w:pPr>
              <w:rPr>
                <w:rFonts w:hint="default" w:ascii="Calibri" w:hAnsi="Calibri" w:cs="Calibri"/>
              </w:rPr>
            </w:pPr>
            <w:r>
              <w:rPr>
                <w:rFonts w:hint="default" w:ascii="Calibri" w:hAnsi="Calibri" w:cs="Calibri"/>
                <w:b/>
                <w:sz w:val="18"/>
              </w:rPr>
              <w:t>3</w:t>
            </w:r>
          </w:p>
        </w:tc>
        <w:tc>
          <w:tcPr>
            <w:tcW w:w="5184" w:type="dxa"/>
            <w:vAlign w:val="center"/>
          </w:tcPr>
          <w:p w14:paraId="4A7D61C8">
            <w:pPr>
              <w:rPr>
                <w:rFonts w:hint="default" w:ascii="Calibri" w:hAnsi="Calibri" w:cs="Calibri"/>
              </w:rPr>
            </w:pPr>
            <w:r>
              <w:rPr>
                <w:rFonts w:hint="default" w:ascii="Calibri" w:hAnsi="Calibri" w:cs="Calibri"/>
                <w:b w:val="0"/>
                <w:sz w:val="18"/>
              </w:rPr>
              <w:t>Metaphor, personification and present tense for a general description.</w:t>
            </w:r>
          </w:p>
        </w:tc>
      </w:tr>
      <w:tr w14:paraId="6F648D03">
        <w:tblPrEx>
          <w:tblCellMar>
            <w:top w:w="0" w:type="dxa"/>
            <w:left w:w="108" w:type="dxa"/>
            <w:bottom w:w="0" w:type="dxa"/>
            <w:right w:w="108" w:type="dxa"/>
          </w:tblCellMar>
        </w:tblPrEx>
        <w:trPr>
          <w:jc w:val="center"/>
        </w:trPr>
        <w:tc>
          <w:tcPr>
            <w:tcW w:w="5184" w:type="dxa"/>
            <w:vAlign w:val="center"/>
          </w:tcPr>
          <w:p w14:paraId="648D8EA1">
            <w:pPr>
              <w:rPr>
                <w:rFonts w:hint="default" w:ascii="Calibri" w:hAnsi="Calibri" w:cs="Calibri"/>
              </w:rPr>
            </w:pPr>
            <w:r>
              <w:rPr>
                <w:rFonts w:hint="default" w:ascii="Calibri" w:hAnsi="Calibri" w:cs="Calibri"/>
                <w:b/>
                <w:sz w:val="18"/>
              </w:rPr>
              <w:t>4</w:t>
            </w:r>
          </w:p>
        </w:tc>
        <w:tc>
          <w:tcPr>
            <w:tcW w:w="5184" w:type="dxa"/>
            <w:vAlign w:val="center"/>
          </w:tcPr>
          <w:p w14:paraId="744692A8">
            <w:pPr>
              <w:rPr>
                <w:rFonts w:hint="default" w:ascii="Calibri" w:hAnsi="Calibri" w:cs="Calibri"/>
              </w:rPr>
            </w:pPr>
            <w:r>
              <w:rPr>
                <w:rFonts w:hint="default" w:ascii="Calibri" w:hAnsi="Calibri" w:cs="Calibri"/>
                <w:b w:val="0"/>
                <w:sz w:val="18"/>
              </w:rPr>
              <w:t>Simile, adverbs and complex sentence.</w:t>
            </w:r>
          </w:p>
        </w:tc>
      </w:tr>
      <w:tr w14:paraId="1EDCD853">
        <w:tblPrEx>
          <w:tblCellMar>
            <w:top w:w="0" w:type="dxa"/>
            <w:left w:w="108" w:type="dxa"/>
            <w:bottom w:w="0" w:type="dxa"/>
            <w:right w:w="108" w:type="dxa"/>
          </w:tblCellMar>
        </w:tblPrEx>
        <w:trPr>
          <w:jc w:val="center"/>
        </w:trPr>
        <w:tc>
          <w:tcPr>
            <w:tcW w:w="5184" w:type="dxa"/>
            <w:vAlign w:val="center"/>
          </w:tcPr>
          <w:p w14:paraId="66D7B16F">
            <w:pPr>
              <w:rPr>
                <w:rFonts w:hint="default" w:ascii="Calibri" w:hAnsi="Calibri" w:cs="Calibri"/>
              </w:rPr>
            </w:pPr>
            <w:r>
              <w:rPr>
                <w:rFonts w:hint="default" w:ascii="Calibri" w:hAnsi="Calibri" w:cs="Calibri"/>
                <w:b/>
                <w:sz w:val="18"/>
              </w:rPr>
              <w:t>5</w:t>
            </w:r>
          </w:p>
        </w:tc>
        <w:tc>
          <w:tcPr>
            <w:tcW w:w="5184" w:type="dxa"/>
            <w:vAlign w:val="center"/>
          </w:tcPr>
          <w:p w14:paraId="516928B2">
            <w:pPr>
              <w:rPr>
                <w:rFonts w:hint="default" w:ascii="Calibri" w:hAnsi="Calibri" w:cs="Calibri"/>
              </w:rPr>
            </w:pPr>
            <w:r>
              <w:rPr>
                <w:rFonts w:hint="default" w:ascii="Calibri" w:hAnsi="Calibri" w:cs="Calibri"/>
                <w:b w:val="0"/>
                <w:sz w:val="18"/>
              </w:rPr>
              <w:t>Compound sentence, precise adjective and sequence.</w:t>
            </w:r>
          </w:p>
        </w:tc>
      </w:tr>
      <w:tr w14:paraId="11C42F77">
        <w:tblPrEx>
          <w:tblCellMar>
            <w:top w:w="0" w:type="dxa"/>
            <w:left w:w="108" w:type="dxa"/>
            <w:bottom w:w="0" w:type="dxa"/>
            <w:right w:w="108" w:type="dxa"/>
          </w:tblCellMar>
        </w:tblPrEx>
        <w:trPr>
          <w:jc w:val="center"/>
        </w:trPr>
        <w:tc>
          <w:tcPr>
            <w:tcW w:w="5184" w:type="dxa"/>
            <w:vAlign w:val="center"/>
          </w:tcPr>
          <w:p w14:paraId="458C44C3">
            <w:pPr>
              <w:rPr>
                <w:rFonts w:hint="default" w:ascii="Calibri" w:hAnsi="Calibri" w:cs="Calibri"/>
              </w:rPr>
            </w:pPr>
            <w:r>
              <w:rPr>
                <w:rFonts w:hint="default" w:ascii="Calibri" w:hAnsi="Calibri" w:cs="Calibri"/>
                <w:b/>
                <w:sz w:val="18"/>
              </w:rPr>
              <w:t>6</w:t>
            </w:r>
          </w:p>
        </w:tc>
        <w:tc>
          <w:tcPr>
            <w:tcW w:w="5184" w:type="dxa"/>
            <w:vAlign w:val="center"/>
          </w:tcPr>
          <w:p w14:paraId="13107E44">
            <w:pPr>
              <w:rPr>
                <w:rFonts w:hint="default" w:ascii="Calibri" w:hAnsi="Calibri" w:cs="Calibri"/>
              </w:rPr>
            </w:pPr>
            <w:r>
              <w:rPr>
                <w:rFonts w:hint="default" w:ascii="Calibri" w:hAnsi="Calibri" w:cs="Calibri"/>
                <w:b w:val="0"/>
                <w:sz w:val="18"/>
              </w:rPr>
              <w:t>Present perfect + past + powerful ending.</w:t>
            </w:r>
          </w:p>
        </w:tc>
      </w:tr>
      <w:tr w14:paraId="7869F105">
        <w:tblPrEx>
          <w:tblCellMar>
            <w:top w:w="0" w:type="dxa"/>
            <w:left w:w="108" w:type="dxa"/>
            <w:bottom w:w="0" w:type="dxa"/>
            <w:right w:w="108" w:type="dxa"/>
          </w:tblCellMar>
        </w:tblPrEx>
        <w:tc>
          <w:tcPr>
            <w:tcW w:w="10368" w:type="dxa"/>
            <w:gridSpan w:val="2"/>
            <w:shd w:val="clear" w:color="auto" w:fill="E6F2EC"/>
          </w:tcPr>
          <w:p w14:paraId="4DCD47A8">
            <w:pPr>
              <w:rPr>
                <w:rFonts w:hint="default" w:ascii="Calibri" w:hAnsi="Calibri" w:cs="Calibri"/>
              </w:rPr>
            </w:pPr>
            <w:r>
              <w:rPr>
                <w:rFonts w:hint="default" w:ascii="Calibri" w:hAnsi="Calibri" w:cs="Calibri"/>
                <w:b/>
                <w:color w:val="0B5D3B"/>
                <w:sz w:val="20"/>
              </w:rPr>
              <w:t>ACTIVITY 8  MODEL DETECTIVE</w:t>
            </w:r>
          </w:p>
          <w:p w14:paraId="3004ECF6">
            <w:pPr>
              <w:spacing w:after="0"/>
              <w:rPr>
                <w:rFonts w:hint="default" w:ascii="Calibri" w:hAnsi="Calibri" w:cs="Calibri"/>
              </w:rPr>
            </w:pPr>
            <w:r>
              <w:rPr>
                <w:rFonts w:hint="default" w:ascii="Calibri" w:hAnsi="Calibri" w:cs="Calibri"/>
              </w:rPr>
              <w:t>Find examples in the model.</w:t>
            </w:r>
          </w:p>
        </w:tc>
      </w:tr>
    </w:tbl>
    <w:p w14:paraId="4FD9B90C">
      <w:pPr>
        <w:pStyle w:val="143"/>
        <w:ind w:left="259"/>
        <w:rPr>
          <w:rFonts w:hint="default" w:ascii="Calibri" w:hAnsi="Calibri" w:cs="Calibri"/>
        </w:rPr>
      </w:pPr>
      <w:r>
        <w:rPr>
          <w:rFonts w:hint="default" w:ascii="Calibri" w:hAnsi="Calibri" w:cs="Calibri"/>
        </w:rPr>
        <w:t>• Circle one simple past verb.</w:t>
      </w:r>
    </w:p>
    <w:p w14:paraId="6C544CE3">
      <w:pPr>
        <w:pStyle w:val="143"/>
        <w:ind w:left="259"/>
        <w:rPr>
          <w:rFonts w:hint="default" w:ascii="Calibri" w:hAnsi="Calibri" w:cs="Calibri"/>
        </w:rPr>
      </w:pPr>
      <w:r>
        <w:rPr>
          <w:rFonts w:hint="default" w:ascii="Calibri" w:hAnsi="Calibri" w:cs="Calibri"/>
        </w:rPr>
        <w:t>• Underline one past continuous verb.</w:t>
      </w:r>
    </w:p>
    <w:p w14:paraId="45F0A130">
      <w:pPr>
        <w:pStyle w:val="143"/>
        <w:ind w:left="259"/>
        <w:rPr>
          <w:rFonts w:hint="default" w:ascii="Calibri" w:hAnsi="Calibri" w:cs="Calibri"/>
        </w:rPr>
      </w:pPr>
      <w:r>
        <w:rPr>
          <w:rFonts w:hint="default" w:ascii="Calibri" w:hAnsi="Calibri" w:cs="Calibri"/>
        </w:rPr>
        <w:t>• Find one present-tense sentence and explain its purpose.</w:t>
      </w:r>
    </w:p>
    <w:p w14:paraId="3F2EF697">
      <w:pPr>
        <w:pStyle w:val="143"/>
        <w:ind w:left="259"/>
        <w:rPr>
          <w:rFonts w:hint="default" w:ascii="Calibri" w:hAnsi="Calibri" w:cs="Calibri"/>
        </w:rPr>
      </w:pPr>
      <w:r>
        <w:rPr>
          <w:rFonts w:hint="default" w:ascii="Calibri" w:hAnsi="Calibri" w:cs="Calibri"/>
        </w:rPr>
        <w:t>• Find one simile and one metaphor/personification expression.</w:t>
      </w:r>
    </w:p>
    <w:p w14:paraId="06DC1F89">
      <w:pPr>
        <w:pStyle w:val="143"/>
        <w:ind w:left="259"/>
        <w:rPr>
          <w:rFonts w:hint="default" w:ascii="Calibri" w:hAnsi="Calibri" w:cs="Calibri"/>
        </w:rPr>
      </w:pPr>
      <w:r>
        <w:rPr>
          <w:rFonts w:hint="default" w:ascii="Calibri" w:hAnsi="Calibri" w:cs="Calibri"/>
        </w:rPr>
        <w:t>• Write three precise vocabulary words.</w:t>
      </w:r>
    </w:p>
    <w:p w14:paraId="345F1207">
      <w:pPr>
        <w:pStyle w:val="143"/>
        <w:ind w:left="259"/>
        <w:rPr>
          <w:rFonts w:hint="default" w:ascii="Calibri" w:hAnsi="Calibri" w:cs="Calibri"/>
        </w:rPr>
      </w:pPr>
      <w:r>
        <w:rPr>
          <w:rFonts w:hint="default" w:ascii="Calibri" w:hAnsi="Calibri" w:cs="Calibri"/>
        </w:rPr>
        <w:t>• Which sentence is your favourite? Explain its effect.</w:t>
      </w:r>
    </w:p>
    <w:tbl>
      <w:tblPr>
        <w:tblStyle w:val="12"/>
        <w:tblW w:w="0" w:type="auto"/>
        <w:tblInd w:w="0" w:type="dxa"/>
        <w:tblLayout w:type="autofit"/>
        <w:tblCellMar>
          <w:top w:w="0" w:type="dxa"/>
          <w:left w:w="108" w:type="dxa"/>
          <w:bottom w:w="0" w:type="dxa"/>
          <w:right w:w="108" w:type="dxa"/>
        </w:tblCellMar>
      </w:tblPr>
      <w:tblGrid>
        <w:gridCol w:w="10368"/>
      </w:tblGrid>
      <w:tr w14:paraId="4236BF8D">
        <w:tblPrEx>
          <w:tblCellMar>
            <w:top w:w="0" w:type="dxa"/>
            <w:left w:w="108" w:type="dxa"/>
            <w:bottom w:w="0" w:type="dxa"/>
            <w:right w:w="108" w:type="dxa"/>
          </w:tblCellMar>
        </w:tblPrEx>
        <w:tc>
          <w:tcPr>
            <w:tcW w:w="10368" w:type="dxa"/>
            <w:shd w:val="clear" w:color="auto" w:fill="0B5D3B"/>
          </w:tcPr>
          <w:p w14:paraId="3FA16115">
            <w:pPr>
              <w:rPr>
                <w:rFonts w:hint="default" w:ascii="Calibri" w:hAnsi="Calibri" w:cs="Calibri"/>
              </w:rPr>
            </w:pPr>
            <w:r>
              <w:rPr>
                <w:rFonts w:hint="default" w:ascii="Calibri" w:hAnsi="Calibri" w:cs="Calibri"/>
                <w:b/>
                <w:color w:val="FFFFFF"/>
                <w:sz w:val="25"/>
              </w:rPr>
              <w:t>SECTION 7  |  Practise Together: Setting Description Challenge</w:t>
            </w:r>
          </w:p>
        </w:tc>
      </w:tr>
    </w:tbl>
    <w:p w14:paraId="304EB0D1">
      <w:pPr>
        <w:rPr>
          <w:rFonts w:hint="default" w:ascii="Calibri" w:hAnsi="Calibri" w:cs="Calibri"/>
        </w:rPr>
      </w:pPr>
      <w:r>
        <w:rPr>
          <w:rFonts w:hint="default" w:ascii="Calibri" w:hAnsi="Calibri" w:cs="Calibri"/>
        </w:rPr>
        <w:t>Work in groups of four. Create a 90-second oral description. Every person must contribute at least one sentence.</w:t>
      </w:r>
    </w:p>
    <w:tbl>
      <w:tblPr>
        <w:tblStyle w:val="12"/>
        <w:tblW w:w="0" w:type="auto"/>
        <w:jc w:val="center"/>
        <w:tblLayout w:type="autofit"/>
        <w:tblCellMar>
          <w:top w:w="0" w:type="dxa"/>
          <w:left w:w="108" w:type="dxa"/>
          <w:bottom w:w="0" w:type="dxa"/>
          <w:right w:w="108" w:type="dxa"/>
        </w:tblCellMar>
      </w:tblPr>
      <w:tblGrid>
        <w:gridCol w:w="3456"/>
        <w:gridCol w:w="3456"/>
        <w:gridCol w:w="3456"/>
      </w:tblGrid>
      <w:tr w14:paraId="221A0353">
        <w:tblPrEx>
          <w:tblCellMar>
            <w:top w:w="0" w:type="dxa"/>
            <w:left w:w="108" w:type="dxa"/>
            <w:bottom w:w="0" w:type="dxa"/>
            <w:right w:w="108" w:type="dxa"/>
          </w:tblCellMar>
        </w:tblPrEx>
        <w:trPr>
          <w:jc w:val="center"/>
        </w:trPr>
        <w:tc>
          <w:tcPr>
            <w:tcW w:w="3456" w:type="dxa"/>
            <w:shd w:val="clear" w:color="auto" w:fill="0B5D3B"/>
            <w:vAlign w:val="center"/>
          </w:tcPr>
          <w:p w14:paraId="3828843F">
            <w:pPr>
              <w:jc w:val="center"/>
              <w:rPr>
                <w:rFonts w:hint="default" w:ascii="Calibri" w:hAnsi="Calibri" w:cs="Calibri"/>
              </w:rPr>
            </w:pPr>
            <w:r>
              <w:rPr>
                <w:rFonts w:hint="default" w:ascii="Calibri" w:hAnsi="Calibri" w:cs="Calibri"/>
                <w:b/>
                <w:color w:val="FFFFFF"/>
                <w:sz w:val="18"/>
              </w:rPr>
              <w:t>CARD</w:t>
            </w:r>
          </w:p>
        </w:tc>
        <w:tc>
          <w:tcPr>
            <w:tcW w:w="3456" w:type="dxa"/>
            <w:shd w:val="clear" w:color="auto" w:fill="0B5D3B"/>
            <w:vAlign w:val="center"/>
          </w:tcPr>
          <w:p w14:paraId="0592C56D">
            <w:pPr>
              <w:jc w:val="center"/>
              <w:rPr>
                <w:rFonts w:hint="default" w:ascii="Calibri" w:hAnsi="Calibri" w:cs="Calibri"/>
              </w:rPr>
            </w:pPr>
            <w:r>
              <w:rPr>
                <w:rFonts w:hint="default" w:ascii="Calibri" w:hAnsi="Calibri" w:cs="Calibri"/>
                <w:b/>
                <w:color w:val="FFFFFF"/>
                <w:sz w:val="18"/>
              </w:rPr>
              <w:t>SCENARIO</w:t>
            </w:r>
          </w:p>
        </w:tc>
        <w:tc>
          <w:tcPr>
            <w:tcW w:w="3456" w:type="dxa"/>
            <w:shd w:val="clear" w:color="auto" w:fill="0B5D3B"/>
            <w:vAlign w:val="center"/>
          </w:tcPr>
          <w:p w14:paraId="6A02E58B">
            <w:pPr>
              <w:jc w:val="center"/>
              <w:rPr>
                <w:rFonts w:hint="default" w:ascii="Calibri" w:hAnsi="Calibri" w:cs="Calibri"/>
              </w:rPr>
            </w:pPr>
            <w:r>
              <w:rPr>
                <w:rFonts w:hint="default" w:ascii="Calibri" w:hAnsi="Calibri" w:cs="Calibri"/>
                <w:b/>
                <w:color w:val="FFFFFF"/>
                <w:sz w:val="18"/>
              </w:rPr>
              <w:t>MUST INCLUDE</w:t>
            </w:r>
          </w:p>
        </w:tc>
      </w:tr>
      <w:tr w14:paraId="2F14A102">
        <w:tblPrEx>
          <w:tblCellMar>
            <w:top w:w="0" w:type="dxa"/>
            <w:left w:w="108" w:type="dxa"/>
            <w:bottom w:w="0" w:type="dxa"/>
            <w:right w:w="108" w:type="dxa"/>
          </w:tblCellMar>
        </w:tblPrEx>
        <w:trPr>
          <w:jc w:val="center"/>
        </w:trPr>
        <w:tc>
          <w:tcPr>
            <w:tcW w:w="3456" w:type="dxa"/>
            <w:vAlign w:val="center"/>
          </w:tcPr>
          <w:p w14:paraId="5D285FD4">
            <w:pPr>
              <w:rPr>
                <w:rFonts w:hint="default" w:ascii="Calibri" w:hAnsi="Calibri" w:cs="Calibri"/>
              </w:rPr>
            </w:pPr>
            <w:r>
              <w:rPr>
                <w:rFonts w:hint="default" w:ascii="Calibri" w:hAnsi="Calibri" w:cs="Calibri"/>
                <w:b/>
                <w:sz w:val="18"/>
              </w:rPr>
              <w:t>A — HOSPITAL</w:t>
            </w:r>
          </w:p>
        </w:tc>
        <w:tc>
          <w:tcPr>
            <w:tcW w:w="3456" w:type="dxa"/>
            <w:vAlign w:val="center"/>
          </w:tcPr>
          <w:p w14:paraId="6EB5E9F5">
            <w:pPr>
              <w:rPr>
                <w:rFonts w:hint="default" w:ascii="Calibri" w:hAnsi="Calibri" w:cs="Calibri"/>
              </w:rPr>
            </w:pPr>
            <w:r>
              <w:rPr>
                <w:rFonts w:hint="default" w:ascii="Calibri" w:hAnsi="Calibri" w:cs="Calibri"/>
                <w:b w:val="0"/>
                <w:sz w:val="18"/>
              </w:rPr>
              <w:t>You visited a sick relative. Describe what you saw, heard and felt.</w:t>
            </w:r>
          </w:p>
        </w:tc>
        <w:tc>
          <w:tcPr>
            <w:tcW w:w="3456" w:type="dxa"/>
            <w:vAlign w:val="center"/>
          </w:tcPr>
          <w:p w14:paraId="5A8B11E1">
            <w:pPr>
              <w:rPr>
                <w:rFonts w:hint="default" w:ascii="Calibri" w:hAnsi="Calibri" w:cs="Calibri"/>
              </w:rPr>
            </w:pPr>
            <w:r>
              <w:rPr>
                <w:rFonts w:hint="default" w:ascii="Calibri" w:hAnsi="Calibri" w:cs="Calibri"/>
                <w:b w:val="0"/>
                <w:sz w:val="18"/>
              </w:rPr>
              <w:t>Past tense; one simile/metaphor; 3 setting words; one compound/complex sentence; an adverb showing feeling.</w:t>
            </w:r>
          </w:p>
        </w:tc>
      </w:tr>
      <w:tr w14:paraId="5541DAB1">
        <w:tblPrEx>
          <w:tblCellMar>
            <w:top w:w="0" w:type="dxa"/>
            <w:left w:w="108" w:type="dxa"/>
            <w:bottom w:w="0" w:type="dxa"/>
            <w:right w:w="108" w:type="dxa"/>
          </w:tblCellMar>
        </w:tblPrEx>
        <w:trPr>
          <w:jc w:val="center"/>
        </w:trPr>
        <w:tc>
          <w:tcPr>
            <w:tcW w:w="3456" w:type="dxa"/>
            <w:vAlign w:val="center"/>
          </w:tcPr>
          <w:p w14:paraId="76212A48">
            <w:pPr>
              <w:rPr>
                <w:rFonts w:hint="default" w:ascii="Calibri" w:hAnsi="Calibri" w:cs="Calibri"/>
              </w:rPr>
            </w:pPr>
            <w:r>
              <w:rPr>
                <w:rFonts w:hint="default" w:ascii="Calibri" w:hAnsi="Calibri" w:cs="Calibri"/>
                <w:b/>
                <w:sz w:val="18"/>
              </w:rPr>
              <w:t>B — MARKET</w:t>
            </w:r>
          </w:p>
        </w:tc>
        <w:tc>
          <w:tcPr>
            <w:tcW w:w="3456" w:type="dxa"/>
            <w:vAlign w:val="center"/>
          </w:tcPr>
          <w:p w14:paraId="43B55013">
            <w:pPr>
              <w:rPr>
                <w:rFonts w:hint="default" w:ascii="Calibri" w:hAnsi="Calibri" w:cs="Calibri"/>
              </w:rPr>
            </w:pPr>
            <w:r>
              <w:rPr>
                <w:rFonts w:hint="default" w:ascii="Calibri" w:hAnsi="Calibri" w:cs="Calibri"/>
                <w:b w:val="0"/>
                <w:sz w:val="18"/>
              </w:rPr>
              <w:t>Describe a visit to Kejetia, Makola or a community market.</w:t>
            </w:r>
          </w:p>
        </w:tc>
        <w:tc>
          <w:tcPr>
            <w:tcW w:w="3456" w:type="dxa"/>
            <w:vAlign w:val="center"/>
          </w:tcPr>
          <w:p w14:paraId="712158C8">
            <w:pPr>
              <w:rPr>
                <w:rFonts w:hint="default" w:ascii="Calibri" w:hAnsi="Calibri" w:cs="Calibri"/>
              </w:rPr>
            </w:pPr>
            <w:r>
              <w:rPr>
                <w:rFonts w:hint="default" w:ascii="Calibri" w:hAnsi="Calibri" w:cs="Calibri"/>
                <w:b w:val="0"/>
                <w:sz w:val="18"/>
              </w:rPr>
              <w:t>Past tense; one figurative expression; 3 setting words; sequence words; at least two senses.</w:t>
            </w:r>
          </w:p>
        </w:tc>
      </w:tr>
      <w:tr w14:paraId="7F2E18AB">
        <w:tblPrEx>
          <w:tblCellMar>
            <w:top w:w="0" w:type="dxa"/>
            <w:left w:w="108" w:type="dxa"/>
            <w:bottom w:w="0" w:type="dxa"/>
            <w:right w:w="108" w:type="dxa"/>
          </w:tblCellMar>
        </w:tblPrEx>
        <w:trPr>
          <w:jc w:val="center"/>
        </w:trPr>
        <w:tc>
          <w:tcPr>
            <w:tcW w:w="3456" w:type="dxa"/>
            <w:vAlign w:val="center"/>
          </w:tcPr>
          <w:p w14:paraId="4EC2D1F1">
            <w:pPr>
              <w:rPr>
                <w:rFonts w:hint="default" w:ascii="Calibri" w:hAnsi="Calibri" w:cs="Calibri"/>
              </w:rPr>
            </w:pPr>
            <w:r>
              <w:rPr>
                <w:rFonts w:hint="default" w:ascii="Calibri" w:hAnsi="Calibri" w:cs="Calibri"/>
                <w:b/>
                <w:sz w:val="18"/>
              </w:rPr>
              <w:t>C — BUS TERMINAL</w:t>
            </w:r>
          </w:p>
        </w:tc>
        <w:tc>
          <w:tcPr>
            <w:tcW w:w="3456" w:type="dxa"/>
            <w:vAlign w:val="center"/>
          </w:tcPr>
          <w:p w14:paraId="1526CD31">
            <w:pPr>
              <w:rPr>
                <w:rFonts w:hint="default" w:ascii="Calibri" w:hAnsi="Calibri" w:cs="Calibri"/>
              </w:rPr>
            </w:pPr>
            <w:r>
              <w:rPr>
                <w:rFonts w:hint="default" w:ascii="Calibri" w:hAnsi="Calibri" w:cs="Calibri"/>
                <w:b w:val="0"/>
                <w:sz w:val="18"/>
              </w:rPr>
              <w:t>Describe waiting, travelling or a memorable encounter.</w:t>
            </w:r>
          </w:p>
        </w:tc>
        <w:tc>
          <w:tcPr>
            <w:tcW w:w="3456" w:type="dxa"/>
            <w:vAlign w:val="center"/>
          </w:tcPr>
          <w:p w14:paraId="2B204A1B">
            <w:pPr>
              <w:rPr>
                <w:rFonts w:hint="default" w:ascii="Calibri" w:hAnsi="Calibri" w:cs="Calibri"/>
              </w:rPr>
            </w:pPr>
            <w:r>
              <w:rPr>
                <w:rFonts w:hint="default" w:ascii="Calibri" w:hAnsi="Calibri" w:cs="Calibri"/>
                <w:b w:val="0"/>
                <w:sz w:val="18"/>
              </w:rPr>
              <w:t>Past continuous; one idiom/simile; 3 setting words; another person's description; an ending showing feeling.</w:t>
            </w:r>
          </w:p>
        </w:tc>
      </w:tr>
      <w:tr w14:paraId="405270AB">
        <w:tblPrEx>
          <w:tblCellMar>
            <w:top w:w="0" w:type="dxa"/>
            <w:left w:w="108" w:type="dxa"/>
            <w:bottom w:w="0" w:type="dxa"/>
            <w:right w:w="108" w:type="dxa"/>
          </w:tblCellMar>
        </w:tblPrEx>
        <w:trPr>
          <w:jc w:val="center"/>
        </w:trPr>
        <w:tc>
          <w:tcPr>
            <w:tcW w:w="3456" w:type="dxa"/>
            <w:vAlign w:val="center"/>
          </w:tcPr>
          <w:p w14:paraId="7355602A">
            <w:pPr>
              <w:rPr>
                <w:rFonts w:hint="default" w:ascii="Calibri" w:hAnsi="Calibri" w:cs="Calibri"/>
              </w:rPr>
            </w:pPr>
            <w:r>
              <w:rPr>
                <w:rFonts w:hint="default" w:ascii="Calibri" w:hAnsi="Calibri" w:cs="Calibri"/>
                <w:b/>
                <w:sz w:val="18"/>
              </w:rPr>
              <w:t>D — ANOTHER PERSON</w:t>
            </w:r>
          </w:p>
        </w:tc>
        <w:tc>
          <w:tcPr>
            <w:tcW w:w="3456" w:type="dxa"/>
            <w:vAlign w:val="center"/>
          </w:tcPr>
          <w:p w14:paraId="6A425A17">
            <w:pPr>
              <w:rPr>
                <w:rFonts w:hint="default" w:ascii="Calibri" w:hAnsi="Calibri" w:cs="Calibri"/>
              </w:rPr>
            </w:pPr>
            <w:r>
              <w:rPr>
                <w:rFonts w:hint="default" w:ascii="Calibri" w:hAnsi="Calibri" w:cs="Calibri"/>
                <w:b w:val="0"/>
                <w:sz w:val="18"/>
              </w:rPr>
              <w:t>Retell a family member's, friend's or character's experience.</w:t>
            </w:r>
          </w:p>
        </w:tc>
        <w:tc>
          <w:tcPr>
            <w:tcW w:w="3456" w:type="dxa"/>
            <w:vAlign w:val="center"/>
          </w:tcPr>
          <w:p w14:paraId="033B3BCF">
            <w:pPr>
              <w:rPr>
                <w:rFonts w:hint="default" w:ascii="Calibri" w:hAnsi="Calibri" w:cs="Calibri"/>
              </w:rPr>
            </w:pPr>
            <w:r>
              <w:rPr>
                <w:rFonts w:hint="default" w:ascii="Calibri" w:hAnsi="Calibri" w:cs="Calibri"/>
                <w:b w:val="0"/>
                <w:sz w:val="18"/>
              </w:rPr>
              <w:t>Third-person past; figurative expression; 4 setting words; sentence variety; ending showing learning/change.</w:t>
            </w:r>
          </w:p>
        </w:tc>
      </w:tr>
      <w:tr w14:paraId="232568F3">
        <w:tblPrEx>
          <w:tblCellMar>
            <w:top w:w="0" w:type="dxa"/>
            <w:left w:w="108" w:type="dxa"/>
            <w:bottom w:w="0" w:type="dxa"/>
            <w:right w:w="108" w:type="dxa"/>
          </w:tblCellMar>
        </w:tblPrEx>
        <w:tc>
          <w:tcPr>
            <w:tcW w:w="10368" w:type="dxa"/>
            <w:gridSpan w:val="3"/>
            <w:shd w:val="clear" w:color="auto" w:fill="E6F2EC"/>
          </w:tcPr>
          <w:p w14:paraId="2D82FE6A">
            <w:pPr>
              <w:rPr>
                <w:rFonts w:hint="default" w:ascii="Calibri" w:hAnsi="Calibri" w:cs="Calibri"/>
              </w:rPr>
            </w:pPr>
            <w:r>
              <w:rPr>
                <w:rFonts w:hint="default" w:ascii="Calibri" w:hAnsi="Calibri" w:cs="Calibri"/>
                <w:b/>
                <w:color w:val="0B5D3B"/>
                <w:sz w:val="20"/>
              </w:rPr>
              <w:t>ACTIVITY 9  PLAN, REHEARSE, PERFORM</w:t>
            </w:r>
          </w:p>
          <w:p w14:paraId="500AF8FB">
            <w:pPr>
              <w:spacing w:after="0"/>
              <w:rPr>
                <w:rFonts w:hint="default" w:ascii="Calibri" w:hAnsi="Calibri" w:cs="Calibri"/>
              </w:rPr>
            </w:pPr>
            <w:r>
              <w:rPr>
                <w:rFonts w:hint="default" w:ascii="Calibri" w:hAnsi="Calibri" w:cs="Calibri"/>
              </w:rPr>
              <w:t>Build your group description.</w:t>
            </w:r>
          </w:p>
        </w:tc>
      </w:tr>
    </w:tbl>
    <w:p w14:paraId="5C6153F4">
      <w:pPr>
        <w:pStyle w:val="143"/>
        <w:ind w:left="259"/>
        <w:rPr>
          <w:rFonts w:hint="default" w:ascii="Calibri" w:hAnsi="Calibri" w:cs="Calibri"/>
        </w:rPr>
      </w:pPr>
      <w:r>
        <w:rPr>
          <w:rFonts w:hint="default" w:ascii="Calibri" w:hAnsi="Calibri" w:cs="Calibri"/>
        </w:rPr>
        <w:t>• Plan: each member writes their sentence.</w:t>
      </w:r>
    </w:p>
    <w:p w14:paraId="5C3F4393">
      <w:pPr>
        <w:pStyle w:val="143"/>
        <w:ind w:left="259"/>
        <w:rPr>
          <w:rFonts w:hint="default" w:ascii="Calibri" w:hAnsi="Calibri" w:cs="Calibri"/>
        </w:rPr>
      </w:pPr>
      <w:r>
        <w:rPr>
          <w:rFonts w:hint="default" w:ascii="Calibri" w:hAnsi="Calibri" w:cs="Calibri"/>
        </w:rPr>
        <w:t>• Check: do you have all four tools?</w:t>
      </w:r>
    </w:p>
    <w:p w14:paraId="01710159">
      <w:pPr>
        <w:pStyle w:val="143"/>
        <w:ind w:left="259"/>
        <w:rPr>
          <w:rFonts w:hint="default" w:ascii="Calibri" w:hAnsi="Calibri" w:cs="Calibri"/>
        </w:rPr>
      </w:pPr>
      <w:r>
        <w:rPr>
          <w:rFonts w:hint="default" w:ascii="Calibri" w:hAnsi="Calibri" w:cs="Calibri"/>
        </w:rPr>
        <w:t>• Rehearse: practise smooth handovers.</w:t>
      </w:r>
    </w:p>
    <w:p w14:paraId="79BCC98D">
      <w:pPr>
        <w:pStyle w:val="143"/>
        <w:ind w:left="259"/>
        <w:rPr>
          <w:rFonts w:hint="default" w:ascii="Calibri" w:hAnsi="Calibri" w:cs="Calibri"/>
        </w:rPr>
      </w:pPr>
      <w:r>
        <w:rPr>
          <w:rFonts w:hint="default" w:ascii="Calibri" w:hAnsi="Calibri" w:cs="Calibri"/>
        </w:rPr>
        <w:t>• Perform: speak for about 90 seconds.</w:t>
      </w:r>
    </w:p>
    <w:p w14:paraId="14C9F723">
      <w:pPr>
        <w:pStyle w:val="143"/>
        <w:ind w:left="259"/>
        <w:rPr>
          <w:rFonts w:hint="default" w:ascii="Calibri" w:hAnsi="Calibri" w:cs="Calibri"/>
        </w:rPr>
      </w:pPr>
      <w:r>
        <w:rPr>
          <w:rFonts w:hint="default" w:ascii="Calibri" w:hAnsi="Calibri" w:cs="Calibri"/>
        </w:rPr>
        <w:t>• Evaluate: give one specific strength and one improvement.</w:t>
      </w:r>
    </w:p>
    <w:p w14:paraId="05513C58">
      <w:pPr>
        <w:pStyle w:val="4"/>
        <w:rPr>
          <w:rFonts w:hint="default" w:ascii="Calibri" w:hAnsi="Calibri" w:cs="Calibri"/>
        </w:rPr>
      </w:pPr>
      <w:r>
        <w:rPr>
          <w:rFonts w:hint="default" w:ascii="Calibri" w:hAnsi="Calibri" w:cs="Calibri"/>
        </w:rPr>
        <w:t>Description Evaluation Rubric</w:t>
      </w:r>
    </w:p>
    <w:tbl>
      <w:tblPr>
        <w:tblStyle w:val="12"/>
        <w:tblW w:w="0" w:type="auto"/>
        <w:jc w:val="center"/>
        <w:tblLayout w:type="autofit"/>
        <w:tblCellMar>
          <w:top w:w="0" w:type="dxa"/>
          <w:left w:w="108" w:type="dxa"/>
          <w:bottom w:w="0" w:type="dxa"/>
          <w:right w:w="108" w:type="dxa"/>
        </w:tblCellMar>
      </w:tblPr>
      <w:tblGrid>
        <w:gridCol w:w="2592"/>
        <w:gridCol w:w="2592"/>
        <w:gridCol w:w="2592"/>
        <w:gridCol w:w="2592"/>
      </w:tblGrid>
      <w:tr w14:paraId="4EFFD687">
        <w:tblPrEx>
          <w:tblCellMar>
            <w:top w:w="0" w:type="dxa"/>
            <w:left w:w="108" w:type="dxa"/>
            <w:bottom w:w="0" w:type="dxa"/>
            <w:right w:w="108" w:type="dxa"/>
          </w:tblCellMar>
        </w:tblPrEx>
        <w:trPr>
          <w:jc w:val="center"/>
        </w:trPr>
        <w:tc>
          <w:tcPr>
            <w:tcW w:w="2592" w:type="dxa"/>
            <w:shd w:val="clear" w:color="auto" w:fill="0B5D3B"/>
            <w:vAlign w:val="center"/>
          </w:tcPr>
          <w:p w14:paraId="35DA0DA8">
            <w:pPr>
              <w:jc w:val="center"/>
              <w:rPr>
                <w:rFonts w:hint="default" w:ascii="Calibri" w:hAnsi="Calibri" w:cs="Calibri"/>
              </w:rPr>
            </w:pPr>
            <w:r>
              <w:rPr>
                <w:rFonts w:hint="default" w:ascii="Calibri" w:hAnsi="Calibri" w:cs="Calibri"/>
                <w:b/>
                <w:color w:val="FFFFFF"/>
                <w:sz w:val="18"/>
              </w:rPr>
              <w:t>CRITERION</w:t>
            </w:r>
          </w:p>
        </w:tc>
        <w:tc>
          <w:tcPr>
            <w:tcW w:w="2592" w:type="dxa"/>
            <w:shd w:val="clear" w:color="auto" w:fill="0B5D3B"/>
            <w:vAlign w:val="center"/>
          </w:tcPr>
          <w:p w14:paraId="32911735">
            <w:pPr>
              <w:jc w:val="center"/>
              <w:rPr>
                <w:rFonts w:hint="default" w:ascii="Calibri" w:hAnsi="Calibri" w:cs="Calibri"/>
              </w:rPr>
            </w:pPr>
            <w:r>
              <w:rPr>
                <w:rFonts w:hint="default" w:ascii="Calibri" w:hAnsi="Calibri" w:cs="Calibri"/>
                <w:b/>
                <w:color w:val="FFFFFF"/>
                <w:sz w:val="18"/>
              </w:rPr>
              <w:t>STRONG (3)</w:t>
            </w:r>
          </w:p>
        </w:tc>
        <w:tc>
          <w:tcPr>
            <w:tcW w:w="2592" w:type="dxa"/>
            <w:shd w:val="clear" w:color="auto" w:fill="0B5D3B"/>
            <w:vAlign w:val="center"/>
          </w:tcPr>
          <w:p w14:paraId="2E461245">
            <w:pPr>
              <w:jc w:val="center"/>
              <w:rPr>
                <w:rFonts w:hint="default" w:ascii="Calibri" w:hAnsi="Calibri" w:cs="Calibri"/>
              </w:rPr>
            </w:pPr>
            <w:r>
              <w:rPr>
                <w:rFonts w:hint="default" w:ascii="Calibri" w:hAnsi="Calibri" w:cs="Calibri"/>
                <w:b/>
                <w:color w:val="FFFFFF"/>
                <w:sz w:val="18"/>
              </w:rPr>
              <w:t>DEVELOPING (2)</w:t>
            </w:r>
          </w:p>
        </w:tc>
        <w:tc>
          <w:tcPr>
            <w:tcW w:w="2592" w:type="dxa"/>
            <w:shd w:val="clear" w:color="auto" w:fill="0B5D3B"/>
            <w:vAlign w:val="center"/>
          </w:tcPr>
          <w:p w14:paraId="3944988D">
            <w:pPr>
              <w:jc w:val="center"/>
              <w:rPr>
                <w:rFonts w:hint="default" w:ascii="Calibri" w:hAnsi="Calibri" w:cs="Calibri"/>
              </w:rPr>
            </w:pPr>
            <w:r>
              <w:rPr>
                <w:rFonts w:hint="default" w:ascii="Calibri" w:hAnsi="Calibri" w:cs="Calibri"/>
                <w:b/>
                <w:color w:val="FFFFFF"/>
                <w:sz w:val="18"/>
              </w:rPr>
              <w:t>NEEDS WORK (1)</w:t>
            </w:r>
          </w:p>
        </w:tc>
      </w:tr>
      <w:tr w14:paraId="52270F00">
        <w:tblPrEx>
          <w:tblCellMar>
            <w:top w:w="0" w:type="dxa"/>
            <w:left w:w="108" w:type="dxa"/>
            <w:bottom w:w="0" w:type="dxa"/>
            <w:right w:w="108" w:type="dxa"/>
          </w:tblCellMar>
        </w:tblPrEx>
        <w:trPr>
          <w:jc w:val="center"/>
        </w:trPr>
        <w:tc>
          <w:tcPr>
            <w:tcW w:w="2592" w:type="dxa"/>
            <w:vAlign w:val="center"/>
          </w:tcPr>
          <w:p w14:paraId="2D67E01E">
            <w:pPr>
              <w:rPr>
                <w:rFonts w:hint="default" w:ascii="Calibri" w:hAnsi="Calibri" w:cs="Calibri"/>
              </w:rPr>
            </w:pPr>
            <w:r>
              <w:rPr>
                <w:rFonts w:hint="default" w:ascii="Calibri" w:hAnsi="Calibri" w:cs="Calibri"/>
                <w:b/>
                <w:sz w:val="18"/>
              </w:rPr>
              <w:t>Tense</w:t>
            </w:r>
          </w:p>
        </w:tc>
        <w:tc>
          <w:tcPr>
            <w:tcW w:w="2592" w:type="dxa"/>
            <w:vAlign w:val="center"/>
          </w:tcPr>
          <w:p w14:paraId="158970D0">
            <w:pPr>
              <w:rPr>
                <w:rFonts w:hint="default" w:ascii="Calibri" w:hAnsi="Calibri" w:cs="Calibri"/>
              </w:rPr>
            </w:pPr>
            <w:r>
              <w:rPr>
                <w:rFonts w:hint="default" w:ascii="Calibri" w:hAnsi="Calibri" w:cs="Calibri"/>
                <w:b w:val="0"/>
                <w:sz w:val="18"/>
              </w:rPr>
              <w:t>Consistent and purposeful.</w:t>
            </w:r>
          </w:p>
        </w:tc>
        <w:tc>
          <w:tcPr>
            <w:tcW w:w="2592" w:type="dxa"/>
            <w:vAlign w:val="center"/>
          </w:tcPr>
          <w:p w14:paraId="7A86B3D1">
            <w:pPr>
              <w:rPr>
                <w:rFonts w:hint="default" w:ascii="Calibri" w:hAnsi="Calibri" w:cs="Calibri"/>
              </w:rPr>
            </w:pPr>
            <w:r>
              <w:rPr>
                <w:rFonts w:hint="default" w:ascii="Calibri" w:hAnsi="Calibri" w:cs="Calibri"/>
                <w:b w:val="0"/>
                <w:sz w:val="18"/>
              </w:rPr>
              <w:t>Mostly correct.</w:t>
            </w:r>
          </w:p>
        </w:tc>
        <w:tc>
          <w:tcPr>
            <w:tcW w:w="2592" w:type="dxa"/>
            <w:vAlign w:val="center"/>
          </w:tcPr>
          <w:p w14:paraId="18B75E6B">
            <w:pPr>
              <w:rPr>
                <w:rFonts w:hint="default" w:ascii="Calibri" w:hAnsi="Calibri" w:cs="Calibri"/>
              </w:rPr>
            </w:pPr>
            <w:r>
              <w:rPr>
                <w:rFonts w:hint="default" w:ascii="Calibri" w:hAnsi="Calibri" w:cs="Calibri"/>
                <w:b w:val="0"/>
                <w:sz w:val="18"/>
              </w:rPr>
              <w:t>Inconsistent.</w:t>
            </w:r>
          </w:p>
        </w:tc>
      </w:tr>
      <w:tr w14:paraId="39A96C65">
        <w:tblPrEx>
          <w:tblCellMar>
            <w:top w:w="0" w:type="dxa"/>
            <w:left w:w="108" w:type="dxa"/>
            <w:bottom w:w="0" w:type="dxa"/>
            <w:right w:w="108" w:type="dxa"/>
          </w:tblCellMar>
        </w:tblPrEx>
        <w:trPr>
          <w:jc w:val="center"/>
        </w:trPr>
        <w:tc>
          <w:tcPr>
            <w:tcW w:w="2592" w:type="dxa"/>
            <w:vAlign w:val="center"/>
          </w:tcPr>
          <w:p w14:paraId="53DDC87C">
            <w:pPr>
              <w:rPr>
                <w:rFonts w:hint="default" w:ascii="Calibri" w:hAnsi="Calibri" w:cs="Calibri"/>
              </w:rPr>
            </w:pPr>
            <w:r>
              <w:rPr>
                <w:rFonts w:hint="default" w:ascii="Calibri" w:hAnsi="Calibri" w:cs="Calibri"/>
                <w:b/>
                <w:sz w:val="18"/>
              </w:rPr>
              <w:t>Sentence variety</w:t>
            </w:r>
          </w:p>
        </w:tc>
        <w:tc>
          <w:tcPr>
            <w:tcW w:w="2592" w:type="dxa"/>
            <w:vAlign w:val="center"/>
          </w:tcPr>
          <w:p w14:paraId="29A09D8B">
            <w:pPr>
              <w:rPr>
                <w:rFonts w:hint="default" w:ascii="Calibri" w:hAnsi="Calibri" w:cs="Calibri"/>
              </w:rPr>
            </w:pPr>
            <w:r>
              <w:rPr>
                <w:rFonts w:hint="default" w:ascii="Calibri" w:hAnsi="Calibri" w:cs="Calibri"/>
                <w:b w:val="0"/>
                <w:sz w:val="18"/>
              </w:rPr>
              <w:t>Simple + compound + complex.</w:t>
            </w:r>
          </w:p>
        </w:tc>
        <w:tc>
          <w:tcPr>
            <w:tcW w:w="2592" w:type="dxa"/>
            <w:vAlign w:val="center"/>
          </w:tcPr>
          <w:p w14:paraId="4FAE5290">
            <w:pPr>
              <w:rPr>
                <w:rFonts w:hint="default" w:ascii="Calibri" w:hAnsi="Calibri" w:cs="Calibri"/>
              </w:rPr>
            </w:pPr>
            <w:r>
              <w:rPr>
                <w:rFonts w:hint="default" w:ascii="Calibri" w:hAnsi="Calibri" w:cs="Calibri"/>
                <w:b w:val="0"/>
                <w:sz w:val="18"/>
              </w:rPr>
              <w:t>Some variety.</w:t>
            </w:r>
          </w:p>
        </w:tc>
        <w:tc>
          <w:tcPr>
            <w:tcW w:w="2592" w:type="dxa"/>
            <w:vAlign w:val="center"/>
          </w:tcPr>
          <w:p w14:paraId="5AE5B6FF">
            <w:pPr>
              <w:rPr>
                <w:rFonts w:hint="default" w:ascii="Calibri" w:hAnsi="Calibri" w:cs="Calibri"/>
              </w:rPr>
            </w:pPr>
            <w:r>
              <w:rPr>
                <w:rFonts w:hint="default" w:ascii="Calibri" w:hAnsi="Calibri" w:cs="Calibri"/>
                <w:b w:val="0"/>
                <w:sz w:val="18"/>
              </w:rPr>
              <w:t>Only simple.</w:t>
            </w:r>
          </w:p>
        </w:tc>
      </w:tr>
      <w:tr w14:paraId="686EF699">
        <w:tblPrEx>
          <w:tblCellMar>
            <w:top w:w="0" w:type="dxa"/>
            <w:left w:w="108" w:type="dxa"/>
            <w:bottom w:w="0" w:type="dxa"/>
            <w:right w:w="108" w:type="dxa"/>
          </w:tblCellMar>
        </w:tblPrEx>
        <w:trPr>
          <w:jc w:val="center"/>
        </w:trPr>
        <w:tc>
          <w:tcPr>
            <w:tcW w:w="2592" w:type="dxa"/>
            <w:vAlign w:val="center"/>
          </w:tcPr>
          <w:p w14:paraId="0AEF046F">
            <w:pPr>
              <w:rPr>
                <w:rFonts w:hint="default" w:ascii="Calibri" w:hAnsi="Calibri" w:cs="Calibri"/>
              </w:rPr>
            </w:pPr>
            <w:r>
              <w:rPr>
                <w:rFonts w:hint="default" w:ascii="Calibri" w:hAnsi="Calibri" w:cs="Calibri"/>
                <w:b/>
                <w:sz w:val="18"/>
              </w:rPr>
              <w:t>Figurative language</w:t>
            </w:r>
          </w:p>
        </w:tc>
        <w:tc>
          <w:tcPr>
            <w:tcW w:w="2592" w:type="dxa"/>
            <w:vAlign w:val="center"/>
          </w:tcPr>
          <w:p w14:paraId="32490EB2">
            <w:pPr>
              <w:rPr>
                <w:rFonts w:hint="default" w:ascii="Calibri" w:hAnsi="Calibri" w:cs="Calibri"/>
              </w:rPr>
            </w:pPr>
            <w:r>
              <w:rPr>
                <w:rFonts w:hint="default" w:ascii="Calibri" w:hAnsi="Calibri" w:cs="Calibri"/>
                <w:b w:val="0"/>
                <w:sz w:val="18"/>
              </w:rPr>
              <w:t>Natural and vivid.</w:t>
            </w:r>
          </w:p>
        </w:tc>
        <w:tc>
          <w:tcPr>
            <w:tcW w:w="2592" w:type="dxa"/>
            <w:vAlign w:val="center"/>
          </w:tcPr>
          <w:p w14:paraId="0047F0CB">
            <w:pPr>
              <w:rPr>
                <w:rFonts w:hint="default" w:ascii="Calibri" w:hAnsi="Calibri" w:cs="Calibri"/>
              </w:rPr>
            </w:pPr>
            <w:r>
              <w:rPr>
                <w:rFonts w:hint="default" w:ascii="Calibri" w:hAnsi="Calibri" w:cs="Calibri"/>
                <w:b w:val="0"/>
                <w:sz w:val="18"/>
              </w:rPr>
              <w:t>Attempt but unclear.</w:t>
            </w:r>
          </w:p>
        </w:tc>
        <w:tc>
          <w:tcPr>
            <w:tcW w:w="2592" w:type="dxa"/>
            <w:vAlign w:val="center"/>
          </w:tcPr>
          <w:p w14:paraId="161263C2">
            <w:pPr>
              <w:rPr>
                <w:rFonts w:hint="default" w:ascii="Calibri" w:hAnsi="Calibri" w:cs="Calibri"/>
              </w:rPr>
            </w:pPr>
            <w:r>
              <w:rPr>
                <w:rFonts w:hint="default" w:ascii="Calibri" w:hAnsi="Calibri" w:cs="Calibri"/>
                <w:b w:val="0"/>
                <w:sz w:val="18"/>
              </w:rPr>
              <w:t>None.</w:t>
            </w:r>
          </w:p>
        </w:tc>
      </w:tr>
      <w:tr w14:paraId="61A91A4D">
        <w:tblPrEx>
          <w:tblCellMar>
            <w:top w:w="0" w:type="dxa"/>
            <w:left w:w="108" w:type="dxa"/>
            <w:bottom w:w="0" w:type="dxa"/>
            <w:right w:w="108" w:type="dxa"/>
          </w:tblCellMar>
        </w:tblPrEx>
        <w:trPr>
          <w:jc w:val="center"/>
        </w:trPr>
        <w:tc>
          <w:tcPr>
            <w:tcW w:w="2592" w:type="dxa"/>
            <w:vAlign w:val="center"/>
          </w:tcPr>
          <w:p w14:paraId="01418954">
            <w:pPr>
              <w:rPr>
                <w:rFonts w:hint="default" w:ascii="Calibri" w:hAnsi="Calibri" w:cs="Calibri"/>
              </w:rPr>
            </w:pPr>
            <w:r>
              <w:rPr>
                <w:rFonts w:hint="default" w:ascii="Calibri" w:hAnsi="Calibri" w:cs="Calibri"/>
                <w:b/>
                <w:sz w:val="18"/>
              </w:rPr>
              <w:t>Rich vocabulary</w:t>
            </w:r>
          </w:p>
        </w:tc>
        <w:tc>
          <w:tcPr>
            <w:tcW w:w="2592" w:type="dxa"/>
            <w:vAlign w:val="center"/>
          </w:tcPr>
          <w:p w14:paraId="7FA28853">
            <w:pPr>
              <w:rPr>
                <w:rFonts w:hint="default" w:ascii="Calibri" w:hAnsi="Calibri" w:cs="Calibri"/>
              </w:rPr>
            </w:pPr>
            <w:r>
              <w:rPr>
                <w:rFonts w:hint="default" w:ascii="Calibri" w:hAnsi="Calibri" w:cs="Calibri"/>
                <w:b w:val="0"/>
                <w:sz w:val="18"/>
              </w:rPr>
              <w:t>Precise and specific.</w:t>
            </w:r>
          </w:p>
        </w:tc>
        <w:tc>
          <w:tcPr>
            <w:tcW w:w="2592" w:type="dxa"/>
            <w:vAlign w:val="center"/>
          </w:tcPr>
          <w:p w14:paraId="43E9510D">
            <w:pPr>
              <w:rPr>
                <w:rFonts w:hint="default" w:ascii="Calibri" w:hAnsi="Calibri" w:cs="Calibri"/>
              </w:rPr>
            </w:pPr>
            <w:r>
              <w:rPr>
                <w:rFonts w:hint="default" w:ascii="Calibri" w:hAnsi="Calibri" w:cs="Calibri"/>
                <w:b w:val="0"/>
                <w:sz w:val="18"/>
              </w:rPr>
              <w:t>Some precise words.</w:t>
            </w:r>
          </w:p>
        </w:tc>
        <w:tc>
          <w:tcPr>
            <w:tcW w:w="2592" w:type="dxa"/>
            <w:vAlign w:val="center"/>
          </w:tcPr>
          <w:p w14:paraId="6259D24B">
            <w:pPr>
              <w:rPr>
                <w:rFonts w:hint="default" w:ascii="Calibri" w:hAnsi="Calibri" w:cs="Calibri"/>
              </w:rPr>
            </w:pPr>
            <w:r>
              <w:rPr>
                <w:rFonts w:hint="default" w:ascii="Calibri" w:hAnsi="Calibri" w:cs="Calibri"/>
                <w:b w:val="0"/>
                <w:sz w:val="18"/>
              </w:rPr>
              <w:t>Mostly vague.</w:t>
            </w:r>
          </w:p>
        </w:tc>
      </w:tr>
      <w:tr w14:paraId="536DA21D">
        <w:tblPrEx>
          <w:tblCellMar>
            <w:top w:w="0" w:type="dxa"/>
            <w:left w:w="108" w:type="dxa"/>
            <w:bottom w:w="0" w:type="dxa"/>
            <w:right w:w="108" w:type="dxa"/>
          </w:tblCellMar>
        </w:tblPrEx>
        <w:trPr>
          <w:jc w:val="center"/>
        </w:trPr>
        <w:tc>
          <w:tcPr>
            <w:tcW w:w="2592" w:type="dxa"/>
            <w:vAlign w:val="center"/>
          </w:tcPr>
          <w:p w14:paraId="03E65AF9">
            <w:pPr>
              <w:rPr>
                <w:rFonts w:hint="default" w:ascii="Calibri" w:hAnsi="Calibri" w:cs="Calibri"/>
              </w:rPr>
            </w:pPr>
            <w:r>
              <w:rPr>
                <w:rFonts w:hint="default" w:ascii="Calibri" w:hAnsi="Calibri" w:cs="Calibri"/>
                <w:b/>
                <w:sz w:val="18"/>
              </w:rPr>
              <w:t>Delivery</w:t>
            </w:r>
          </w:p>
        </w:tc>
        <w:tc>
          <w:tcPr>
            <w:tcW w:w="2592" w:type="dxa"/>
            <w:vAlign w:val="center"/>
          </w:tcPr>
          <w:p w14:paraId="15E6FD12">
            <w:pPr>
              <w:rPr>
                <w:rFonts w:hint="default" w:ascii="Calibri" w:hAnsi="Calibri" w:cs="Calibri"/>
              </w:rPr>
            </w:pPr>
            <w:r>
              <w:rPr>
                <w:rFonts w:hint="default" w:ascii="Calibri" w:hAnsi="Calibri" w:cs="Calibri"/>
                <w:b w:val="0"/>
                <w:sz w:val="18"/>
              </w:rPr>
              <w:t>Clear, varied and confident.</w:t>
            </w:r>
          </w:p>
        </w:tc>
        <w:tc>
          <w:tcPr>
            <w:tcW w:w="2592" w:type="dxa"/>
            <w:vAlign w:val="center"/>
          </w:tcPr>
          <w:p w14:paraId="71B09D5D">
            <w:pPr>
              <w:rPr>
                <w:rFonts w:hint="default" w:ascii="Calibri" w:hAnsi="Calibri" w:cs="Calibri"/>
              </w:rPr>
            </w:pPr>
            <w:r>
              <w:rPr>
                <w:rFonts w:hint="default" w:ascii="Calibri" w:hAnsi="Calibri" w:cs="Calibri"/>
                <w:b w:val="0"/>
                <w:sz w:val="18"/>
              </w:rPr>
              <w:t>Mostly clear.</w:t>
            </w:r>
          </w:p>
        </w:tc>
        <w:tc>
          <w:tcPr>
            <w:tcW w:w="2592" w:type="dxa"/>
            <w:vAlign w:val="center"/>
          </w:tcPr>
          <w:p w14:paraId="1A084070">
            <w:pPr>
              <w:rPr>
                <w:rFonts w:hint="default" w:ascii="Calibri" w:hAnsi="Calibri" w:cs="Calibri"/>
              </w:rPr>
            </w:pPr>
            <w:r>
              <w:rPr>
                <w:rFonts w:hint="default" w:ascii="Calibri" w:hAnsi="Calibri" w:cs="Calibri"/>
                <w:b w:val="0"/>
                <w:sz w:val="18"/>
              </w:rPr>
              <w:t>Hard to hear/understand.</w:t>
            </w:r>
          </w:p>
        </w:tc>
      </w:tr>
    </w:tbl>
    <w:p w14:paraId="08565D65">
      <w:pPr>
        <w:rPr>
          <w:rFonts w:hint="default" w:ascii="Calibri" w:hAnsi="Calibri" w:cs="Calibri"/>
        </w:rPr>
      </w:pPr>
      <w:r>
        <w:rPr>
          <w:rFonts w:hint="default" w:ascii="Calibri" w:hAnsi="Calibri" w:cs="Calibri"/>
        </w:rPr>
        <w:t>TOTAL: ______ / 15    Strength: ______________________________    Improvement: ______________________________</w:t>
      </w:r>
    </w:p>
    <w:tbl>
      <w:tblPr>
        <w:tblStyle w:val="12"/>
        <w:tblW w:w="0" w:type="auto"/>
        <w:tblInd w:w="0" w:type="dxa"/>
        <w:tblLayout w:type="autofit"/>
        <w:tblCellMar>
          <w:top w:w="0" w:type="dxa"/>
          <w:left w:w="108" w:type="dxa"/>
          <w:bottom w:w="0" w:type="dxa"/>
          <w:right w:w="108" w:type="dxa"/>
        </w:tblCellMar>
      </w:tblPr>
      <w:tblGrid>
        <w:gridCol w:w="10368"/>
      </w:tblGrid>
      <w:tr w14:paraId="751BCF2E">
        <w:tblPrEx>
          <w:tblCellMar>
            <w:top w:w="0" w:type="dxa"/>
            <w:left w:w="108" w:type="dxa"/>
            <w:bottom w:w="0" w:type="dxa"/>
            <w:right w:w="108" w:type="dxa"/>
          </w:tblCellMar>
        </w:tblPrEx>
        <w:tc>
          <w:tcPr>
            <w:tcW w:w="10368" w:type="dxa"/>
            <w:shd w:val="clear" w:color="auto" w:fill="0B5D3B"/>
          </w:tcPr>
          <w:p w14:paraId="13C79565">
            <w:pPr>
              <w:rPr>
                <w:rFonts w:hint="default" w:ascii="Calibri" w:hAnsi="Calibri" w:cs="Calibri"/>
              </w:rPr>
            </w:pPr>
            <w:r>
              <w:rPr>
                <w:rFonts w:hint="default" w:ascii="Calibri" w:hAnsi="Calibri" w:cs="Calibri"/>
                <w:b/>
                <w:color w:val="FFFFFF"/>
                <w:sz w:val="25"/>
              </w:rPr>
              <w:t>SECTION 8  |  Practise on Your Own</w:t>
            </w:r>
          </w:p>
        </w:tc>
      </w:tr>
      <w:tr w14:paraId="76F528FE">
        <w:tblPrEx>
          <w:tblCellMar>
            <w:top w:w="0" w:type="dxa"/>
            <w:left w:w="108" w:type="dxa"/>
            <w:bottom w:w="0" w:type="dxa"/>
            <w:right w:w="108" w:type="dxa"/>
          </w:tblCellMar>
        </w:tblPrEx>
        <w:tc>
          <w:tcPr>
            <w:tcW w:w="10368" w:type="dxa"/>
            <w:shd w:val="clear" w:color="auto" w:fill="E6F2EC"/>
          </w:tcPr>
          <w:p w14:paraId="03A0109E">
            <w:pPr>
              <w:rPr>
                <w:rFonts w:hint="default" w:ascii="Calibri" w:hAnsi="Calibri" w:cs="Calibri"/>
              </w:rPr>
            </w:pPr>
            <w:r>
              <w:rPr>
                <w:rFonts w:hint="default" w:ascii="Calibri" w:hAnsi="Calibri" w:cs="Calibri"/>
                <w:b/>
                <w:color w:val="0B5D3B"/>
                <w:sz w:val="20"/>
              </w:rPr>
              <w:t>★ LEVEL 1 — GETTING STARTED</w:t>
            </w:r>
          </w:p>
          <w:p w14:paraId="1708E6C6">
            <w:pPr>
              <w:spacing w:after="0"/>
              <w:rPr>
                <w:rFonts w:hint="default" w:ascii="Calibri" w:hAnsi="Calibri" w:cs="Calibri"/>
              </w:rPr>
            </w:pPr>
            <w:r>
              <w:rPr>
                <w:rFonts w:hint="default" w:ascii="Calibri" w:hAnsi="Calibri" w:cs="Calibri"/>
              </w:rPr>
              <w:t>Choose one setting. Use a sentence starter from the vocabulary bank. Write and deliver three sentences. Use past tense, one adjective and one figurative expression.</w:t>
            </w:r>
          </w:p>
        </w:tc>
      </w:tr>
      <w:tr w14:paraId="5BE7085F">
        <w:tblPrEx>
          <w:tblCellMar>
            <w:top w:w="0" w:type="dxa"/>
            <w:left w:w="108" w:type="dxa"/>
            <w:bottom w:w="0" w:type="dxa"/>
            <w:right w:w="108" w:type="dxa"/>
          </w:tblCellMar>
        </w:tblPrEx>
        <w:tc>
          <w:tcPr>
            <w:tcW w:w="10368" w:type="dxa"/>
            <w:shd w:val="clear" w:color="auto" w:fill="E6EDF6"/>
          </w:tcPr>
          <w:p w14:paraId="34F3B004">
            <w:pPr>
              <w:rPr>
                <w:rFonts w:hint="default" w:ascii="Calibri" w:hAnsi="Calibri" w:cs="Calibri"/>
              </w:rPr>
            </w:pPr>
            <w:r>
              <w:rPr>
                <w:rFonts w:hint="default" w:ascii="Calibri" w:hAnsi="Calibri" w:cs="Calibri"/>
                <w:b/>
                <w:color w:val="1F3A5F"/>
                <w:sz w:val="20"/>
              </w:rPr>
              <w:t>★★ LEVEL 2 — ON TRACK</w:t>
            </w:r>
          </w:p>
          <w:p w14:paraId="302B749F">
            <w:pPr>
              <w:spacing w:after="0"/>
              <w:rPr>
                <w:rFonts w:hint="default" w:ascii="Calibri" w:hAnsi="Calibri" w:cs="Calibri"/>
              </w:rPr>
            </w:pPr>
            <w:r>
              <w:rPr>
                <w:rFonts w:hint="default" w:ascii="Calibri" w:hAnsi="Calibri" w:cs="Calibri"/>
              </w:rPr>
              <w:t>Choose a hospital, market or bus terminal. Deliver a 5–6 sentence description using past tense, one compound/complex sentence, one figurative expression and at least three setting words. Your partner scores you.</w:t>
            </w:r>
          </w:p>
        </w:tc>
      </w:tr>
      <w:tr w14:paraId="5E53AD23">
        <w:tblPrEx>
          <w:tblCellMar>
            <w:top w:w="0" w:type="dxa"/>
            <w:left w:w="108" w:type="dxa"/>
            <w:bottom w:w="0" w:type="dxa"/>
            <w:right w:w="108" w:type="dxa"/>
          </w:tblCellMar>
        </w:tblPrEx>
        <w:tc>
          <w:tcPr>
            <w:tcW w:w="10368" w:type="dxa"/>
            <w:shd w:val="clear" w:color="auto" w:fill="FFF6D6"/>
          </w:tcPr>
          <w:p w14:paraId="2541F8AD">
            <w:pPr>
              <w:rPr>
                <w:rFonts w:hint="default" w:ascii="Calibri" w:hAnsi="Calibri" w:cs="Calibri"/>
              </w:rPr>
            </w:pPr>
            <w:r>
              <w:rPr>
                <w:rFonts w:hint="default" w:ascii="Calibri" w:hAnsi="Calibri" w:cs="Calibri"/>
                <w:b/>
                <w:color w:val="0B5D3B"/>
                <w:sz w:val="20"/>
              </w:rPr>
              <w:t>★★★ LEVEL 3 — STRETCH</w:t>
            </w:r>
          </w:p>
          <w:p w14:paraId="4DD0E51B">
            <w:pPr>
              <w:spacing w:after="0"/>
              <w:rPr>
                <w:rFonts w:hint="default" w:ascii="Calibri" w:hAnsi="Calibri" w:cs="Calibri"/>
              </w:rPr>
            </w:pPr>
            <w:r>
              <w:rPr>
                <w:rFonts w:hint="default" w:ascii="Calibri" w:hAnsi="Calibri" w:cs="Calibri"/>
              </w:rPr>
              <w:t>Describe another person's experience in 7–9 sentences. Use third-person past tense, all four tools, two figurative expressions, mixed sentence types and vocabulary from at least two setting banks. Then answer two elaboration questions about your story in three sentences each.</w:t>
            </w:r>
          </w:p>
        </w:tc>
      </w:tr>
      <w:tr w14:paraId="71A9CBE0">
        <w:tblPrEx>
          <w:tblCellMar>
            <w:top w:w="0" w:type="dxa"/>
            <w:left w:w="108" w:type="dxa"/>
            <w:bottom w:w="0" w:type="dxa"/>
            <w:right w:w="108" w:type="dxa"/>
          </w:tblCellMar>
        </w:tblPrEx>
        <w:tc>
          <w:tcPr>
            <w:tcW w:w="10368" w:type="dxa"/>
            <w:shd w:val="clear" w:color="auto" w:fill="E6F2EC"/>
          </w:tcPr>
          <w:p w14:paraId="16E71DF2">
            <w:pPr>
              <w:rPr>
                <w:rFonts w:hint="default" w:ascii="Calibri" w:hAnsi="Calibri" w:cs="Calibri"/>
              </w:rPr>
            </w:pPr>
            <w:r>
              <w:rPr>
                <w:rFonts w:hint="default" w:ascii="Calibri" w:hAnsi="Calibri" w:cs="Calibri"/>
                <w:b/>
                <w:color w:val="0B5D3B"/>
                <w:sz w:val="20"/>
              </w:rPr>
              <w:t>ACTIVITY 10  IMPROVE ONE SENTENCE</w:t>
            </w:r>
          </w:p>
          <w:p w14:paraId="168FF17A">
            <w:pPr>
              <w:spacing w:after="0"/>
              <w:rPr>
                <w:rFonts w:hint="default" w:ascii="Calibri" w:hAnsi="Calibri" w:cs="Calibri"/>
              </w:rPr>
            </w:pPr>
            <w:r>
              <w:rPr>
                <w:rFonts w:hint="default" w:ascii="Calibri" w:hAnsi="Calibri" w:cs="Calibri"/>
              </w:rPr>
              <w:t>Use partner feedback to improve one sentence.</w:t>
            </w:r>
          </w:p>
        </w:tc>
      </w:tr>
    </w:tbl>
    <w:p w14:paraId="5608574E">
      <w:pPr>
        <w:pStyle w:val="143"/>
        <w:ind w:left="259"/>
        <w:rPr>
          <w:rFonts w:hint="default" w:ascii="Calibri" w:hAnsi="Calibri" w:cs="Calibri"/>
        </w:rPr>
      </w:pPr>
      <w:r>
        <w:rPr>
          <w:rFonts w:hint="default" w:ascii="Calibri" w:hAnsi="Calibri" w:cs="Calibri"/>
        </w:rPr>
        <w:t>• Original: ______________________________________________</w:t>
      </w:r>
    </w:p>
    <w:p w14:paraId="6F99DB20">
      <w:pPr>
        <w:pStyle w:val="143"/>
        <w:ind w:left="259"/>
        <w:rPr>
          <w:rFonts w:hint="default" w:ascii="Calibri" w:hAnsi="Calibri" w:cs="Calibri"/>
        </w:rPr>
      </w:pPr>
      <w:r>
        <w:rPr>
          <w:rFonts w:hint="default" w:ascii="Calibri" w:hAnsi="Calibri" w:cs="Calibri"/>
        </w:rPr>
        <w:t>• Improved: _____________________________________________</w:t>
      </w:r>
    </w:p>
    <w:p w14:paraId="23D34ACC">
      <w:pPr>
        <w:pStyle w:val="143"/>
        <w:ind w:left="259"/>
        <w:rPr>
          <w:rFonts w:hint="default" w:ascii="Calibri" w:hAnsi="Calibri" w:cs="Calibri"/>
        </w:rPr>
      </w:pPr>
      <w:r>
        <w:rPr>
          <w:rFonts w:hint="default" w:ascii="Calibri" w:hAnsi="Calibri" w:cs="Calibri"/>
        </w:rPr>
        <w:t>• Which tool did you improve? ____________________________</w:t>
      </w:r>
    </w:p>
    <w:tbl>
      <w:tblPr>
        <w:tblStyle w:val="12"/>
        <w:tblW w:w="0" w:type="auto"/>
        <w:tblInd w:w="0" w:type="dxa"/>
        <w:tblLayout w:type="autofit"/>
        <w:tblCellMar>
          <w:top w:w="0" w:type="dxa"/>
          <w:left w:w="108" w:type="dxa"/>
          <w:bottom w:w="0" w:type="dxa"/>
          <w:right w:w="108" w:type="dxa"/>
        </w:tblCellMar>
      </w:tblPr>
      <w:tblGrid>
        <w:gridCol w:w="10368"/>
      </w:tblGrid>
      <w:tr w14:paraId="20FF9112">
        <w:tblPrEx>
          <w:tblCellMar>
            <w:top w:w="0" w:type="dxa"/>
            <w:left w:w="108" w:type="dxa"/>
            <w:bottom w:w="0" w:type="dxa"/>
            <w:right w:w="108" w:type="dxa"/>
          </w:tblCellMar>
        </w:tblPrEx>
        <w:tc>
          <w:tcPr>
            <w:tcW w:w="10368" w:type="dxa"/>
            <w:shd w:val="clear" w:color="auto" w:fill="0B5D3B"/>
          </w:tcPr>
          <w:p w14:paraId="571DE0F3">
            <w:pPr>
              <w:rPr>
                <w:rFonts w:hint="default" w:ascii="Calibri" w:hAnsi="Calibri" w:cs="Calibri"/>
              </w:rPr>
            </w:pPr>
            <w:r>
              <w:rPr>
                <w:rFonts w:hint="default" w:ascii="Calibri" w:hAnsi="Calibri" w:cs="Calibri"/>
                <w:b/>
                <w:color w:val="FFFFFF"/>
                <w:sz w:val="25"/>
              </w:rPr>
              <w:t>SECTION 9  |  Show What You Know</w:t>
            </w:r>
          </w:p>
        </w:tc>
      </w:tr>
    </w:tbl>
    <w:p w14:paraId="618FD237">
      <w:pPr>
        <w:pStyle w:val="4"/>
        <w:rPr>
          <w:rFonts w:hint="default" w:ascii="Calibri" w:hAnsi="Calibri" w:cs="Calibri"/>
        </w:rPr>
      </w:pPr>
      <w:r>
        <w:rPr>
          <w:rFonts w:hint="default" w:ascii="Calibri" w:hAnsi="Calibri" w:cs="Calibri"/>
        </w:rPr>
        <w:t>LEVEL 1 — Recall</w:t>
      </w:r>
    </w:p>
    <w:p w14:paraId="49E1539C">
      <w:pPr>
        <w:pStyle w:val="143"/>
        <w:ind w:left="259"/>
        <w:rPr>
          <w:rFonts w:hint="default" w:ascii="Calibri" w:hAnsi="Calibri" w:cs="Calibri"/>
        </w:rPr>
      </w:pPr>
      <w:r>
        <w:rPr>
          <w:rFonts w:hint="default" w:ascii="Calibri" w:hAnsi="Calibri" w:cs="Calibri"/>
        </w:rPr>
        <w:t>• Name the four language tools.</w:t>
      </w:r>
    </w:p>
    <w:p w14:paraId="4BFAD3E6">
      <w:pPr>
        <w:pStyle w:val="143"/>
        <w:ind w:left="259"/>
        <w:rPr>
          <w:rFonts w:hint="default" w:ascii="Calibri" w:hAnsi="Calibri" w:cs="Calibri"/>
        </w:rPr>
      </w:pPr>
      <w:r>
        <w:rPr>
          <w:rFonts w:hint="default" w:ascii="Calibri" w:hAnsi="Calibri" w:cs="Calibri"/>
        </w:rPr>
        <w:t>• Write 3 nouns, 3 adjectives and 3 adverbs for one setting.</w:t>
      </w:r>
    </w:p>
    <w:p w14:paraId="64B97F5C">
      <w:pPr>
        <w:pStyle w:val="143"/>
        <w:ind w:left="259"/>
        <w:rPr>
          <w:rFonts w:hint="default" w:ascii="Calibri" w:hAnsi="Calibri" w:cs="Calibri"/>
        </w:rPr>
      </w:pPr>
      <w:r>
        <w:rPr>
          <w:rFonts w:hint="default" w:ascii="Calibri" w:hAnsi="Calibri" w:cs="Calibri"/>
        </w:rPr>
        <w:t>• Write one simile about a hospital, market or bus terminal.</w:t>
      </w:r>
    </w:p>
    <w:p w14:paraId="0ADA414A">
      <w:pPr>
        <w:pStyle w:val="4"/>
        <w:rPr>
          <w:rFonts w:hint="default" w:ascii="Calibri" w:hAnsi="Calibri" w:cs="Calibri"/>
        </w:rPr>
      </w:pPr>
      <w:r>
        <w:rPr>
          <w:rFonts w:hint="default" w:ascii="Calibri" w:hAnsi="Calibri" w:cs="Calibri"/>
        </w:rPr>
        <w:t>LEVEL 2 — Skill</w:t>
      </w:r>
    </w:p>
    <w:p w14:paraId="2A84680A">
      <w:pPr>
        <w:pStyle w:val="143"/>
        <w:ind w:left="259"/>
        <w:rPr>
          <w:rFonts w:hint="default" w:ascii="Calibri" w:hAnsi="Calibri" w:cs="Calibri"/>
        </w:rPr>
      </w:pPr>
      <w:r>
        <w:rPr>
          <w:rFonts w:hint="default" w:ascii="Calibri" w:hAnsi="Calibri" w:cs="Calibri"/>
        </w:rPr>
        <w:t>• Deliver a 5–6 sentence description of a recent experience.</w:t>
      </w:r>
    </w:p>
    <w:p w14:paraId="2CF5B0E7">
      <w:pPr>
        <w:pStyle w:val="143"/>
        <w:ind w:left="259"/>
        <w:rPr>
          <w:rFonts w:hint="default" w:ascii="Calibri" w:hAnsi="Calibri" w:cs="Calibri"/>
        </w:rPr>
      </w:pPr>
      <w:r>
        <w:rPr>
          <w:rFonts w:hint="default" w:ascii="Calibri" w:hAnsi="Calibri" w:cs="Calibri"/>
        </w:rPr>
        <w:t>• Use simple past, one compound/complex sentence, one figurative expression and 3 setting words.</w:t>
      </w:r>
    </w:p>
    <w:p w14:paraId="572A5FF2">
      <w:pPr>
        <w:pStyle w:val="143"/>
        <w:ind w:left="259"/>
        <w:rPr>
          <w:rFonts w:hint="default" w:ascii="Calibri" w:hAnsi="Calibri" w:cs="Calibri"/>
        </w:rPr>
      </w:pPr>
      <w:r>
        <w:rPr>
          <w:rFonts w:hint="default" w:ascii="Calibri" w:hAnsi="Calibri" w:cs="Calibri"/>
        </w:rPr>
        <w:t>• Use the rubric to self-assess.</w:t>
      </w:r>
    </w:p>
    <w:tbl>
      <w:tblPr>
        <w:tblStyle w:val="12"/>
        <w:tblW w:w="0" w:type="auto"/>
        <w:tblInd w:w="0" w:type="dxa"/>
        <w:tblLayout w:type="autofit"/>
        <w:tblCellMar>
          <w:top w:w="0" w:type="dxa"/>
          <w:left w:w="108" w:type="dxa"/>
          <w:bottom w:w="0" w:type="dxa"/>
          <w:right w:w="108" w:type="dxa"/>
        </w:tblCellMar>
      </w:tblPr>
      <w:tblGrid>
        <w:gridCol w:w="10368"/>
      </w:tblGrid>
      <w:tr w14:paraId="575158D1">
        <w:tc>
          <w:tcPr>
            <w:tcW w:w="10368" w:type="dxa"/>
            <w:shd w:val="clear" w:color="auto" w:fill="E6EDF6"/>
          </w:tcPr>
          <w:p w14:paraId="0EF401F6">
            <w:pPr>
              <w:rPr>
                <w:rFonts w:hint="default" w:ascii="Calibri" w:hAnsi="Calibri" w:cs="Calibri"/>
              </w:rPr>
            </w:pPr>
            <w:r>
              <w:rPr>
                <w:rFonts w:hint="default" w:ascii="Calibri" w:hAnsi="Calibri" w:cs="Calibri"/>
                <w:b/>
                <w:color w:val="1F3A5F"/>
                <w:sz w:val="20"/>
              </w:rPr>
              <w:t>LEVEL 3 — STRATEGIC THINKING</w:t>
            </w:r>
          </w:p>
          <w:p w14:paraId="2C42F271">
            <w:pPr>
              <w:spacing w:after="0"/>
              <w:rPr>
                <w:rFonts w:hint="default" w:ascii="Calibri" w:hAnsi="Calibri" w:cs="Calibri"/>
              </w:rPr>
            </w:pPr>
            <w:r>
              <w:rPr>
                <w:rFonts w:hint="default" w:ascii="Calibri" w:hAnsi="Calibri" w:cs="Calibri"/>
              </w:rPr>
              <w:t>A visitor from abroad asks what a typical day at Kejetia Market is like. Deliver 7–8 sentences using all four tools and a comparison the visitor can understand. Explain why your comparison is effective for that audience.</w:t>
            </w:r>
          </w:p>
        </w:tc>
      </w:tr>
      <w:tr w14:paraId="1BDF0887">
        <w:tblPrEx>
          <w:tblCellMar>
            <w:top w:w="0" w:type="dxa"/>
            <w:left w:w="108" w:type="dxa"/>
            <w:bottom w:w="0" w:type="dxa"/>
            <w:right w:w="108" w:type="dxa"/>
          </w:tblCellMar>
        </w:tblPrEx>
        <w:tc>
          <w:tcPr>
            <w:tcW w:w="10368" w:type="dxa"/>
            <w:shd w:val="clear" w:color="auto" w:fill="FFF6D6"/>
          </w:tcPr>
          <w:p w14:paraId="23A2B9F3">
            <w:pPr>
              <w:rPr>
                <w:rFonts w:hint="default" w:ascii="Calibri" w:hAnsi="Calibri" w:cs="Calibri"/>
              </w:rPr>
            </w:pPr>
            <w:r>
              <w:rPr>
                <w:rFonts w:hint="default" w:ascii="Calibri" w:hAnsi="Calibri" w:cs="Calibri"/>
                <w:b/>
                <w:color w:val="0B5D3B"/>
                <w:sz w:val="20"/>
              </w:rPr>
              <w:t>LEVEL 4 — EXTENDED THINKING</w:t>
            </w:r>
          </w:p>
          <w:p w14:paraId="4D6847E0">
            <w:pPr>
              <w:spacing w:after="0"/>
              <w:rPr>
                <w:rFonts w:hint="default" w:ascii="Calibri" w:hAnsi="Calibri" w:cs="Calibri"/>
              </w:rPr>
            </w:pPr>
            <w:r>
              <w:rPr>
                <w:rFonts w:hint="default" w:ascii="Calibri" w:hAnsi="Calibri" w:cs="Calibri"/>
              </w:rPr>
              <w:t>Interview a family member or community elder about a hospital, market or bus-terminal experience. Retell it using third-person past tense, all four tools and at least two figurative expressions. Write three sentences explaining how retelling someone else's story changed your language choices.</w:t>
            </w:r>
          </w:p>
        </w:tc>
      </w:tr>
      <w:tr w14:paraId="1EA4C3A1">
        <w:tblPrEx>
          <w:tblCellMar>
            <w:top w:w="0" w:type="dxa"/>
            <w:left w:w="108" w:type="dxa"/>
            <w:bottom w:w="0" w:type="dxa"/>
            <w:right w:w="108" w:type="dxa"/>
          </w:tblCellMar>
        </w:tblPrEx>
        <w:tc>
          <w:tcPr>
            <w:tcW w:w="10368" w:type="dxa"/>
            <w:shd w:val="clear" w:color="auto" w:fill="0B5D3B"/>
          </w:tcPr>
          <w:p w14:paraId="22C7B299">
            <w:pPr>
              <w:rPr>
                <w:rFonts w:hint="default" w:ascii="Calibri" w:hAnsi="Calibri" w:cs="Calibri"/>
              </w:rPr>
            </w:pPr>
            <w:r>
              <w:rPr>
                <w:rFonts w:hint="default" w:ascii="Calibri" w:hAnsi="Calibri" w:cs="Calibri"/>
                <w:b/>
                <w:color w:val="FFFFFF"/>
                <w:sz w:val="25"/>
              </w:rPr>
              <w:t>SECTION 10  |  Check Your Progress</w:t>
            </w:r>
          </w:p>
        </w:tc>
      </w:tr>
      <w:tr w14:paraId="6C4CDA5B">
        <w:tblPrEx>
          <w:tblCellMar>
            <w:top w:w="0" w:type="dxa"/>
            <w:left w:w="108" w:type="dxa"/>
            <w:bottom w:w="0" w:type="dxa"/>
            <w:right w:w="108" w:type="dxa"/>
          </w:tblCellMar>
        </w:tblPrEx>
        <w:tc>
          <w:tcPr>
            <w:tcW w:w="10368" w:type="dxa"/>
            <w:shd w:val="clear" w:color="auto" w:fill="E6F2EC"/>
          </w:tcPr>
          <w:p w14:paraId="6F327130">
            <w:pPr>
              <w:rPr>
                <w:rFonts w:hint="default" w:ascii="Calibri" w:hAnsi="Calibri" w:cs="Calibri"/>
              </w:rPr>
            </w:pPr>
            <w:r>
              <w:rPr>
                <w:rFonts w:hint="default" w:ascii="Calibri" w:hAnsi="Calibri" w:cs="Calibri"/>
                <w:b/>
                <w:color w:val="0B5D3B"/>
                <w:sz w:val="20"/>
              </w:rPr>
              <w:t>ACTIVITY 11  60-SECOND STORY</w:t>
            </w:r>
          </w:p>
          <w:p w14:paraId="11762043">
            <w:pPr>
              <w:spacing w:after="0"/>
              <w:rPr>
                <w:rFonts w:hint="default" w:ascii="Calibri" w:hAnsi="Calibri" w:cs="Calibri"/>
              </w:rPr>
            </w:pPr>
            <w:r>
              <w:rPr>
                <w:rFonts w:hint="default" w:ascii="Calibri" w:hAnsi="Calibri" w:cs="Calibri"/>
              </w:rPr>
              <w:t>Choose one setting and speak for 60 seconds. Your listener counts the tools they hear.</w:t>
            </w:r>
          </w:p>
        </w:tc>
      </w:tr>
    </w:tbl>
    <w:p w14:paraId="067CF2B8">
      <w:pPr>
        <w:pStyle w:val="143"/>
        <w:ind w:left="259"/>
        <w:rPr>
          <w:rFonts w:hint="default" w:ascii="Calibri" w:hAnsi="Calibri" w:cs="Calibri"/>
        </w:rPr>
      </w:pPr>
      <w:r>
        <w:rPr>
          <w:rFonts w:hint="default" w:ascii="Calibri" w:hAnsi="Calibri" w:cs="Calibri"/>
        </w:rPr>
        <w:t>• Tense — 1 point.</w:t>
      </w:r>
    </w:p>
    <w:p w14:paraId="73A2789D">
      <w:pPr>
        <w:pStyle w:val="143"/>
        <w:ind w:left="259"/>
        <w:rPr>
          <w:rFonts w:hint="default" w:ascii="Calibri" w:hAnsi="Calibri" w:cs="Calibri"/>
        </w:rPr>
      </w:pPr>
      <w:r>
        <w:rPr>
          <w:rFonts w:hint="default" w:ascii="Calibri" w:hAnsi="Calibri" w:cs="Calibri"/>
        </w:rPr>
        <w:t>• Sentence variety — 1 point.</w:t>
      </w:r>
    </w:p>
    <w:p w14:paraId="4EE92E8E">
      <w:pPr>
        <w:pStyle w:val="143"/>
        <w:ind w:left="259"/>
        <w:rPr>
          <w:rFonts w:hint="default" w:ascii="Calibri" w:hAnsi="Calibri" w:cs="Calibri"/>
        </w:rPr>
      </w:pPr>
      <w:r>
        <w:rPr>
          <w:rFonts w:hint="default" w:ascii="Calibri" w:hAnsi="Calibri" w:cs="Calibri"/>
        </w:rPr>
        <w:t>• Figurative language — 1 point.</w:t>
      </w:r>
    </w:p>
    <w:p w14:paraId="52307FFC">
      <w:pPr>
        <w:pStyle w:val="143"/>
        <w:ind w:left="259"/>
        <w:rPr>
          <w:rFonts w:hint="default" w:ascii="Calibri" w:hAnsi="Calibri" w:cs="Calibri"/>
        </w:rPr>
      </w:pPr>
      <w:r>
        <w:rPr>
          <w:rFonts w:hint="default" w:ascii="Calibri" w:hAnsi="Calibri" w:cs="Calibri"/>
        </w:rPr>
        <w:t>• Rich vocabulary — 1 point.</w:t>
      </w:r>
    </w:p>
    <w:p w14:paraId="2F75C5CC">
      <w:pPr>
        <w:pStyle w:val="143"/>
        <w:ind w:left="259"/>
        <w:rPr>
          <w:rFonts w:hint="default" w:ascii="Calibri" w:hAnsi="Calibri" w:cs="Calibri"/>
        </w:rPr>
      </w:pPr>
      <w:r>
        <w:rPr>
          <w:rFonts w:hint="default" w:ascii="Calibri" w:hAnsi="Calibri" w:cs="Calibri"/>
        </w:rPr>
        <w:t>• Which tool was strongest? Which did you miss?</w:t>
      </w:r>
    </w:p>
    <w:tbl>
      <w:tblPr>
        <w:tblStyle w:val="12"/>
        <w:tblW w:w="0" w:type="auto"/>
        <w:jc w:val="center"/>
        <w:tblLayout w:type="autofit"/>
        <w:tblCellMar>
          <w:top w:w="0" w:type="dxa"/>
          <w:left w:w="108" w:type="dxa"/>
          <w:bottom w:w="0" w:type="dxa"/>
          <w:right w:w="108" w:type="dxa"/>
        </w:tblCellMar>
      </w:tblPr>
      <w:tblGrid>
        <w:gridCol w:w="3456"/>
        <w:gridCol w:w="3456"/>
        <w:gridCol w:w="3456"/>
      </w:tblGrid>
      <w:tr w14:paraId="36680861">
        <w:tblPrEx>
          <w:tblCellMar>
            <w:top w:w="0" w:type="dxa"/>
            <w:left w:w="108" w:type="dxa"/>
            <w:bottom w:w="0" w:type="dxa"/>
            <w:right w:w="108" w:type="dxa"/>
          </w:tblCellMar>
        </w:tblPrEx>
        <w:trPr>
          <w:jc w:val="center"/>
        </w:trPr>
        <w:tc>
          <w:tcPr>
            <w:tcW w:w="3456" w:type="dxa"/>
            <w:shd w:val="clear" w:color="auto" w:fill="0B5D3B"/>
            <w:vAlign w:val="center"/>
          </w:tcPr>
          <w:p w14:paraId="4950BA0C">
            <w:pPr>
              <w:jc w:val="center"/>
              <w:rPr>
                <w:rFonts w:hint="default" w:ascii="Calibri" w:hAnsi="Calibri" w:cs="Calibri"/>
              </w:rPr>
            </w:pPr>
            <w:r>
              <w:rPr>
                <w:rFonts w:hint="default" w:ascii="Calibri" w:hAnsi="Calibri" w:cs="Calibri"/>
                <w:b/>
                <w:color w:val="FFFFFF"/>
                <w:sz w:val="18"/>
              </w:rPr>
              <w:t>TOOL</w:t>
            </w:r>
          </w:p>
        </w:tc>
        <w:tc>
          <w:tcPr>
            <w:tcW w:w="3456" w:type="dxa"/>
            <w:shd w:val="clear" w:color="auto" w:fill="0B5D3B"/>
            <w:vAlign w:val="center"/>
          </w:tcPr>
          <w:p w14:paraId="1F194FAD">
            <w:pPr>
              <w:jc w:val="center"/>
              <w:rPr>
                <w:rFonts w:hint="default" w:ascii="Calibri" w:hAnsi="Calibri" w:cs="Calibri"/>
              </w:rPr>
            </w:pPr>
            <w:r>
              <w:rPr>
                <w:rFonts w:hint="default" w:ascii="Calibri" w:hAnsi="Calibri" w:cs="Calibri"/>
                <w:b/>
                <w:color w:val="FFFFFF"/>
                <w:sz w:val="18"/>
              </w:rPr>
              <w:t>YES / NO</w:t>
            </w:r>
          </w:p>
        </w:tc>
        <w:tc>
          <w:tcPr>
            <w:tcW w:w="3456" w:type="dxa"/>
            <w:shd w:val="clear" w:color="auto" w:fill="0B5D3B"/>
            <w:vAlign w:val="center"/>
          </w:tcPr>
          <w:p w14:paraId="1FD78CB2">
            <w:pPr>
              <w:jc w:val="center"/>
              <w:rPr>
                <w:rFonts w:hint="default" w:ascii="Calibri" w:hAnsi="Calibri" w:cs="Calibri"/>
              </w:rPr>
            </w:pPr>
            <w:r>
              <w:rPr>
                <w:rFonts w:hint="default" w:ascii="Calibri" w:hAnsi="Calibri" w:cs="Calibri"/>
                <w:b/>
                <w:color w:val="FFFFFF"/>
                <w:sz w:val="18"/>
              </w:rPr>
              <w:t>MY EXAMPLE</w:t>
            </w:r>
          </w:p>
        </w:tc>
      </w:tr>
      <w:tr w14:paraId="697FF13E">
        <w:tblPrEx>
          <w:tblCellMar>
            <w:top w:w="0" w:type="dxa"/>
            <w:left w:w="108" w:type="dxa"/>
            <w:bottom w:w="0" w:type="dxa"/>
            <w:right w:w="108" w:type="dxa"/>
          </w:tblCellMar>
        </w:tblPrEx>
        <w:trPr>
          <w:jc w:val="center"/>
        </w:trPr>
        <w:tc>
          <w:tcPr>
            <w:tcW w:w="3456" w:type="dxa"/>
            <w:vAlign w:val="center"/>
          </w:tcPr>
          <w:p w14:paraId="370A0DE7">
            <w:pPr>
              <w:rPr>
                <w:rFonts w:hint="default" w:ascii="Calibri" w:hAnsi="Calibri" w:cs="Calibri"/>
              </w:rPr>
            </w:pPr>
            <w:r>
              <w:rPr>
                <w:rFonts w:hint="default" w:ascii="Calibri" w:hAnsi="Calibri" w:cs="Calibri"/>
                <w:b/>
                <w:sz w:val="18"/>
              </w:rPr>
              <w:t>Tense</w:t>
            </w:r>
          </w:p>
        </w:tc>
        <w:tc>
          <w:tcPr>
            <w:tcW w:w="3456" w:type="dxa"/>
            <w:vAlign w:val="center"/>
          </w:tcPr>
          <w:p w14:paraId="101509AD">
            <w:pPr>
              <w:rPr>
                <w:rFonts w:hint="default" w:ascii="Calibri" w:hAnsi="Calibri" w:cs="Calibri"/>
              </w:rPr>
            </w:pPr>
            <w:r>
              <w:rPr>
                <w:rFonts w:hint="default" w:ascii="Calibri" w:hAnsi="Calibri" w:cs="Calibri"/>
                <w:b w:val="0"/>
                <w:sz w:val="18"/>
              </w:rPr>
              <w:t>YES / NO — which tense?</w:t>
            </w:r>
          </w:p>
        </w:tc>
        <w:tc>
          <w:tcPr>
            <w:tcW w:w="3456" w:type="dxa"/>
            <w:vAlign w:val="center"/>
          </w:tcPr>
          <w:p w14:paraId="0F758075">
            <w:pPr>
              <w:rPr>
                <w:rFonts w:hint="default" w:ascii="Calibri" w:hAnsi="Calibri" w:cs="Calibri"/>
              </w:rPr>
            </w:pPr>
            <w:r>
              <w:rPr>
                <w:rFonts w:hint="default" w:ascii="Calibri" w:hAnsi="Calibri" w:cs="Calibri"/>
                <w:b w:val="0"/>
                <w:sz w:val="18"/>
              </w:rPr>
              <w:t>____________________________</w:t>
            </w:r>
          </w:p>
        </w:tc>
      </w:tr>
      <w:tr w14:paraId="408F9356">
        <w:tblPrEx>
          <w:tblCellMar>
            <w:top w:w="0" w:type="dxa"/>
            <w:left w:w="108" w:type="dxa"/>
            <w:bottom w:w="0" w:type="dxa"/>
            <w:right w:w="108" w:type="dxa"/>
          </w:tblCellMar>
        </w:tblPrEx>
        <w:trPr>
          <w:jc w:val="center"/>
        </w:trPr>
        <w:tc>
          <w:tcPr>
            <w:tcW w:w="3456" w:type="dxa"/>
            <w:vAlign w:val="center"/>
          </w:tcPr>
          <w:p w14:paraId="2787699B">
            <w:pPr>
              <w:rPr>
                <w:rFonts w:hint="default" w:ascii="Calibri" w:hAnsi="Calibri" w:cs="Calibri"/>
              </w:rPr>
            </w:pPr>
            <w:r>
              <w:rPr>
                <w:rFonts w:hint="default" w:ascii="Calibri" w:hAnsi="Calibri" w:cs="Calibri"/>
                <w:b/>
                <w:sz w:val="18"/>
              </w:rPr>
              <w:t>Sentence variety</w:t>
            </w:r>
          </w:p>
        </w:tc>
        <w:tc>
          <w:tcPr>
            <w:tcW w:w="3456" w:type="dxa"/>
            <w:vAlign w:val="center"/>
          </w:tcPr>
          <w:p w14:paraId="422730C2">
            <w:pPr>
              <w:rPr>
                <w:rFonts w:hint="default" w:ascii="Calibri" w:hAnsi="Calibri" w:cs="Calibri"/>
              </w:rPr>
            </w:pPr>
            <w:r>
              <w:rPr>
                <w:rFonts w:hint="default" w:ascii="Calibri" w:hAnsi="Calibri" w:cs="Calibri"/>
                <w:b w:val="0"/>
                <w:sz w:val="18"/>
              </w:rPr>
              <w:t>YES / NO — which type?</w:t>
            </w:r>
          </w:p>
        </w:tc>
        <w:tc>
          <w:tcPr>
            <w:tcW w:w="3456" w:type="dxa"/>
            <w:vAlign w:val="center"/>
          </w:tcPr>
          <w:p w14:paraId="34A8375A">
            <w:pPr>
              <w:rPr>
                <w:rFonts w:hint="default" w:ascii="Calibri" w:hAnsi="Calibri" w:cs="Calibri"/>
              </w:rPr>
            </w:pPr>
            <w:r>
              <w:rPr>
                <w:rFonts w:hint="default" w:ascii="Calibri" w:hAnsi="Calibri" w:cs="Calibri"/>
                <w:b w:val="0"/>
                <w:sz w:val="18"/>
              </w:rPr>
              <w:t>____________________________</w:t>
            </w:r>
          </w:p>
        </w:tc>
      </w:tr>
      <w:tr w14:paraId="6E8B0112">
        <w:tblPrEx>
          <w:tblCellMar>
            <w:top w:w="0" w:type="dxa"/>
            <w:left w:w="108" w:type="dxa"/>
            <w:bottom w:w="0" w:type="dxa"/>
            <w:right w:w="108" w:type="dxa"/>
          </w:tblCellMar>
        </w:tblPrEx>
        <w:trPr>
          <w:jc w:val="center"/>
        </w:trPr>
        <w:tc>
          <w:tcPr>
            <w:tcW w:w="3456" w:type="dxa"/>
            <w:vAlign w:val="center"/>
          </w:tcPr>
          <w:p w14:paraId="3F755001">
            <w:pPr>
              <w:rPr>
                <w:rFonts w:hint="default" w:ascii="Calibri" w:hAnsi="Calibri" w:cs="Calibri"/>
              </w:rPr>
            </w:pPr>
            <w:r>
              <w:rPr>
                <w:rFonts w:hint="default" w:ascii="Calibri" w:hAnsi="Calibri" w:cs="Calibri"/>
                <w:b/>
                <w:sz w:val="18"/>
              </w:rPr>
              <w:t>Figurative language</w:t>
            </w:r>
          </w:p>
        </w:tc>
        <w:tc>
          <w:tcPr>
            <w:tcW w:w="3456" w:type="dxa"/>
            <w:vAlign w:val="center"/>
          </w:tcPr>
          <w:p w14:paraId="305D0E2D">
            <w:pPr>
              <w:rPr>
                <w:rFonts w:hint="default" w:ascii="Calibri" w:hAnsi="Calibri" w:cs="Calibri"/>
              </w:rPr>
            </w:pPr>
            <w:r>
              <w:rPr>
                <w:rFonts w:hint="default" w:ascii="Calibri" w:hAnsi="Calibri" w:cs="Calibri"/>
                <w:b w:val="0"/>
                <w:sz w:val="18"/>
              </w:rPr>
              <w:t>YES / NO — which expression?</w:t>
            </w:r>
          </w:p>
        </w:tc>
        <w:tc>
          <w:tcPr>
            <w:tcW w:w="3456" w:type="dxa"/>
            <w:vAlign w:val="center"/>
          </w:tcPr>
          <w:p w14:paraId="22DD65A2">
            <w:pPr>
              <w:rPr>
                <w:rFonts w:hint="default" w:ascii="Calibri" w:hAnsi="Calibri" w:cs="Calibri"/>
              </w:rPr>
            </w:pPr>
            <w:r>
              <w:rPr>
                <w:rFonts w:hint="default" w:ascii="Calibri" w:hAnsi="Calibri" w:cs="Calibri"/>
                <w:b w:val="0"/>
                <w:sz w:val="18"/>
              </w:rPr>
              <w:t>____________________________</w:t>
            </w:r>
          </w:p>
        </w:tc>
      </w:tr>
      <w:tr w14:paraId="173FE661">
        <w:tblPrEx>
          <w:tblCellMar>
            <w:top w:w="0" w:type="dxa"/>
            <w:left w:w="108" w:type="dxa"/>
            <w:bottom w:w="0" w:type="dxa"/>
            <w:right w:w="108" w:type="dxa"/>
          </w:tblCellMar>
        </w:tblPrEx>
        <w:trPr>
          <w:jc w:val="center"/>
        </w:trPr>
        <w:tc>
          <w:tcPr>
            <w:tcW w:w="3456" w:type="dxa"/>
            <w:vAlign w:val="center"/>
          </w:tcPr>
          <w:p w14:paraId="6DA1DEFF">
            <w:pPr>
              <w:rPr>
                <w:rFonts w:hint="default" w:ascii="Calibri" w:hAnsi="Calibri" w:cs="Calibri"/>
              </w:rPr>
            </w:pPr>
            <w:r>
              <w:rPr>
                <w:rFonts w:hint="default" w:ascii="Calibri" w:hAnsi="Calibri" w:cs="Calibri"/>
                <w:b/>
                <w:sz w:val="18"/>
              </w:rPr>
              <w:t>Rich vocabulary</w:t>
            </w:r>
          </w:p>
        </w:tc>
        <w:tc>
          <w:tcPr>
            <w:tcW w:w="3456" w:type="dxa"/>
            <w:vAlign w:val="center"/>
          </w:tcPr>
          <w:p w14:paraId="423A69DB">
            <w:pPr>
              <w:rPr>
                <w:rFonts w:hint="default" w:ascii="Calibri" w:hAnsi="Calibri" w:cs="Calibri"/>
              </w:rPr>
            </w:pPr>
            <w:r>
              <w:rPr>
                <w:rFonts w:hint="default" w:ascii="Calibri" w:hAnsi="Calibri" w:cs="Calibri"/>
                <w:b w:val="0"/>
                <w:sz w:val="18"/>
              </w:rPr>
              <w:t>YES / NO — which 3 words?</w:t>
            </w:r>
          </w:p>
        </w:tc>
        <w:tc>
          <w:tcPr>
            <w:tcW w:w="3456" w:type="dxa"/>
            <w:vAlign w:val="center"/>
          </w:tcPr>
          <w:p w14:paraId="7BF3C78D">
            <w:pPr>
              <w:rPr>
                <w:rFonts w:hint="default" w:ascii="Calibri" w:hAnsi="Calibri" w:cs="Calibri"/>
              </w:rPr>
            </w:pPr>
            <w:r>
              <w:rPr>
                <w:rFonts w:hint="default" w:ascii="Calibri" w:hAnsi="Calibri" w:cs="Calibri"/>
                <w:b w:val="0"/>
                <w:sz w:val="18"/>
              </w:rPr>
              <w:t>____________________________</w:t>
            </w:r>
          </w:p>
        </w:tc>
      </w:tr>
    </w:tbl>
    <w:p w14:paraId="66D1FF55">
      <w:pPr>
        <w:pStyle w:val="3"/>
        <w:rPr>
          <w:rFonts w:hint="default" w:ascii="Calibri" w:hAnsi="Calibri" w:cs="Calibri"/>
        </w:rPr>
      </w:pPr>
      <w:r>
        <w:rPr>
          <w:rFonts w:hint="default" w:ascii="Calibri" w:hAnsi="Calibri" w:cs="Calibri"/>
        </w:rPr>
        <w:t>How Did I Do?</w:t>
      </w:r>
    </w:p>
    <w:tbl>
      <w:tblPr>
        <w:tblStyle w:val="12"/>
        <w:tblW w:w="0" w:type="auto"/>
        <w:jc w:val="center"/>
        <w:tblLayout w:type="autofit"/>
        <w:tblCellMar>
          <w:top w:w="0" w:type="dxa"/>
          <w:left w:w="108" w:type="dxa"/>
          <w:bottom w:w="0" w:type="dxa"/>
          <w:right w:w="108" w:type="dxa"/>
        </w:tblCellMar>
      </w:tblPr>
      <w:tblGrid>
        <w:gridCol w:w="2592"/>
        <w:gridCol w:w="2592"/>
        <w:gridCol w:w="2592"/>
        <w:gridCol w:w="2592"/>
      </w:tblGrid>
      <w:tr w14:paraId="584ECD4C">
        <w:tblPrEx>
          <w:tblCellMar>
            <w:top w:w="0" w:type="dxa"/>
            <w:left w:w="108" w:type="dxa"/>
            <w:bottom w:w="0" w:type="dxa"/>
            <w:right w:w="108" w:type="dxa"/>
          </w:tblCellMar>
        </w:tblPrEx>
        <w:trPr>
          <w:jc w:val="center"/>
        </w:trPr>
        <w:tc>
          <w:tcPr>
            <w:tcW w:w="2592" w:type="dxa"/>
            <w:shd w:val="clear" w:color="auto" w:fill="0B5D3B"/>
            <w:vAlign w:val="center"/>
          </w:tcPr>
          <w:p w14:paraId="26CBFA37">
            <w:pPr>
              <w:jc w:val="center"/>
              <w:rPr>
                <w:rFonts w:hint="default" w:ascii="Calibri" w:hAnsi="Calibri" w:cs="Calibri"/>
              </w:rPr>
            </w:pPr>
            <w:r>
              <w:rPr>
                <w:rFonts w:hint="default" w:ascii="Calibri" w:hAnsi="Calibri" w:cs="Calibri"/>
                <w:b/>
                <w:color w:val="FFFFFF"/>
                <w:sz w:val="18"/>
              </w:rPr>
              <w:t>I CAN…</w:t>
            </w:r>
          </w:p>
        </w:tc>
        <w:tc>
          <w:tcPr>
            <w:tcW w:w="2592" w:type="dxa"/>
            <w:shd w:val="clear" w:color="auto" w:fill="0B5D3B"/>
            <w:vAlign w:val="center"/>
          </w:tcPr>
          <w:p w14:paraId="6A23AB1E">
            <w:pPr>
              <w:jc w:val="center"/>
              <w:rPr>
                <w:rFonts w:hint="default" w:ascii="Calibri" w:hAnsi="Calibri" w:cs="Calibri"/>
              </w:rPr>
            </w:pPr>
            <w:r>
              <w:rPr>
                <w:rFonts w:hint="default" w:ascii="Calibri" w:hAnsi="Calibri" w:cs="Calibri"/>
                <w:b/>
                <w:color w:val="FFFFFF"/>
                <w:sz w:val="18"/>
              </w:rPr>
              <w:t>YES, VERY WELL</w:t>
            </w:r>
          </w:p>
        </w:tc>
        <w:tc>
          <w:tcPr>
            <w:tcW w:w="2592" w:type="dxa"/>
            <w:shd w:val="clear" w:color="auto" w:fill="0B5D3B"/>
            <w:vAlign w:val="center"/>
          </w:tcPr>
          <w:p w14:paraId="6BEB13ED">
            <w:pPr>
              <w:jc w:val="center"/>
              <w:rPr>
                <w:rFonts w:hint="default" w:ascii="Calibri" w:hAnsi="Calibri" w:cs="Calibri"/>
              </w:rPr>
            </w:pPr>
            <w:r>
              <w:rPr>
                <w:rFonts w:hint="default" w:ascii="Calibri" w:hAnsi="Calibri" w:cs="Calibri"/>
                <w:b/>
                <w:color w:val="FFFFFF"/>
                <w:sz w:val="18"/>
              </w:rPr>
              <w:t>WITH SOME HELP</w:t>
            </w:r>
          </w:p>
        </w:tc>
        <w:tc>
          <w:tcPr>
            <w:tcW w:w="2592" w:type="dxa"/>
            <w:shd w:val="clear" w:color="auto" w:fill="0B5D3B"/>
            <w:vAlign w:val="center"/>
          </w:tcPr>
          <w:p w14:paraId="023918CE">
            <w:pPr>
              <w:jc w:val="center"/>
              <w:rPr>
                <w:rFonts w:hint="default" w:ascii="Calibri" w:hAnsi="Calibri" w:cs="Calibri"/>
              </w:rPr>
            </w:pPr>
            <w:r>
              <w:rPr>
                <w:rFonts w:hint="default" w:ascii="Calibri" w:hAnsi="Calibri" w:cs="Calibri"/>
                <w:b/>
                <w:color w:val="FFFFFF"/>
                <w:sz w:val="18"/>
              </w:rPr>
              <w:t>NOT YET</w:t>
            </w:r>
          </w:p>
        </w:tc>
      </w:tr>
      <w:tr w14:paraId="67139DDD">
        <w:tblPrEx>
          <w:tblCellMar>
            <w:top w:w="0" w:type="dxa"/>
            <w:left w:w="108" w:type="dxa"/>
            <w:bottom w:w="0" w:type="dxa"/>
            <w:right w:w="108" w:type="dxa"/>
          </w:tblCellMar>
        </w:tblPrEx>
        <w:trPr>
          <w:jc w:val="center"/>
        </w:trPr>
        <w:tc>
          <w:tcPr>
            <w:tcW w:w="2592" w:type="dxa"/>
            <w:vAlign w:val="center"/>
          </w:tcPr>
          <w:p w14:paraId="7E185B75">
            <w:pPr>
              <w:rPr>
                <w:rFonts w:hint="default" w:ascii="Calibri" w:hAnsi="Calibri" w:cs="Calibri"/>
              </w:rPr>
            </w:pPr>
            <w:r>
              <w:rPr>
                <w:rFonts w:hint="default" w:ascii="Calibri" w:hAnsi="Calibri" w:cs="Calibri"/>
                <w:b/>
                <w:sz w:val="18"/>
              </w:rPr>
              <w:t>use tenses correctly</w:t>
            </w:r>
          </w:p>
        </w:tc>
        <w:tc>
          <w:tcPr>
            <w:tcW w:w="2592" w:type="dxa"/>
            <w:vAlign w:val="center"/>
          </w:tcPr>
          <w:p w14:paraId="30FA0972">
            <w:pPr>
              <w:rPr>
                <w:rFonts w:hint="default" w:ascii="Calibri" w:hAnsi="Calibri" w:cs="Calibri"/>
              </w:rPr>
            </w:pPr>
            <w:r>
              <w:rPr>
                <w:rFonts w:hint="default" w:ascii="Calibri" w:hAnsi="Calibri" w:cs="Calibri"/>
                <w:b w:val="0"/>
                <w:sz w:val="18"/>
              </w:rPr>
              <w:t>☐</w:t>
            </w:r>
          </w:p>
        </w:tc>
        <w:tc>
          <w:tcPr>
            <w:tcW w:w="2592" w:type="dxa"/>
            <w:vAlign w:val="center"/>
          </w:tcPr>
          <w:p w14:paraId="6429ECD7">
            <w:pPr>
              <w:rPr>
                <w:rFonts w:hint="default" w:ascii="Calibri" w:hAnsi="Calibri" w:cs="Calibri"/>
              </w:rPr>
            </w:pPr>
            <w:r>
              <w:rPr>
                <w:rFonts w:hint="default" w:ascii="Calibri" w:hAnsi="Calibri" w:cs="Calibri"/>
                <w:b w:val="0"/>
                <w:sz w:val="18"/>
              </w:rPr>
              <w:t>☐</w:t>
            </w:r>
          </w:p>
        </w:tc>
        <w:tc>
          <w:tcPr>
            <w:tcW w:w="2592" w:type="dxa"/>
            <w:vAlign w:val="center"/>
          </w:tcPr>
          <w:p w14:paraId="19B27C1E">
            <w:pPr>
              <w:rPr>
                <w:rFonts w:hint="default" w:ascii="Calibri" w:hAnsi="Calibri" w:cs="Calibri"/>
              </w:rPr>
            </w:pPr>
            <w:r>
              <w:rPr>
                <w:rFonts w:hint="default" w:ascii="Calibri" w:hAnsi="Calibri" w:cs="Calibri"/>
                <w:b w:val="0"/>
                <w:sz w:val="18"/>
              </w:rPr>
              <w:t>☐</w:t>
            </w:r>
          </w:p>
        </w:tc>
      </w:tr>
      <w:tr w14:paraId="6F477DA1">
        <w:tblPrEx>
          <w:tblCellMar>
            <w:top w:w="0" w:type="dxa"/>
            <w:left w:w="108" w:type="dxa"/>
            <w:bottom w:w="0" w:type="dxa"/>
            <w:right w:w="108" w:type="dxa"/>
          </w:tblCellMar>
        </w:tblPrEx>
        <w:trPr>
          <w:jc w:val="center"/>
        </w:trPr>
        <w:tc>
          <w:tcPr>
            <w:tcW w:w="2592" w:type="dxa"/>
            <w:vAlign w:val="center"/>
          </w:tcPr>
          <w:p w14:paraId="6966C7A8">
            <w:pPr>
              <w:rPr>
                <w:rFonts w:hint="default" w:ascii="Calibri" w:hAnsi="Calibri" w:cs="Calibri"/>
              </w:rPr>
            </w:pPr>
            <w:r>
              <w:rPr>
                <w:rFonts w:hint="default" w:ascii="Calibri" w:hAnsi="Calibri" w:cs="Calibri"/>
                <w:b/>
                <w:sz w:val="18"/>
              </w:rPr>
              <w:t>vary sentence structures</w:t>
            </w:r>
          </w:p>
        </w:tc>
        <w:tc>
          <w:tcPr>
            <w:tcW w:w="2592" w:type="dxa"/>
            <w:vAlign w:val="center"/>
          </w:tcPr>
          <w:p w14:paraId="437759B4">
            <w:pPr>
              <w:rPr>
                <w:rFonts w:hint="default" w:ascii="Calibri" w:hAnsi="Calibri" w:cs="Calibri"/>
              </w:rPr>
            </w:pPr>
            <w:r>
              <w:rPr>
                <w:rFonts w:hint="default" w:ascii="Calibri" w:hAnsi="Calibri" w:cs="Calibri"/>
                <w:b w:val="0"/>
                <w:sz w:val="18"/>
              </w:rPr>
              <w:t>☐</w:t>
            </w:r>
          </w:p>
        </w:tc>
        <w:tc>
          <w:tcPr>
            <w:tcW w:w="2592" w:type="dxa"/>
            <w:vAlign w:val="center"/>
          </w:tcPr>
          <w:p w14:paraId="358649DD">
            <w:pPr>
              <w:rPr>
                <w:rFonts w:hint="default" w:ascii="Calibri" w:hAnsi="Calibri" w:cs="Calibri"/>
              </w:rPr>
            </w:pPr>
            <w:r>
              <w:rPr>
                <w:rFonts w:hint="default" w:ascii="Calibri" w:hAnsi="Calibri" w:cs="Calibri"/>
                <w:b w:val="0"/>
                <w:sz w:val="18"/>
              </w:rPr>
              <w:t>☐</w:t>
            </w:r>
          </w:p>
        </w:tc>
        <w:tc>
          <w:tcPr>
            <w:tcW w:w="2592" w:type="dxa"/>
            <w:vAlign w:val="center"/>
          </w:tcPr>
          <w:p w14:paraId="4329C9DA">
            <w:pPr>
              <w:rPr>
                <w:rFonts w:hint="default" w:ascii="Calibri" w:hAnsi="Calibri" w:cs="Calibri"/>
              </w:rPr>
            </w:pPr>
            <w:r>
              <w:rPr>
                <w:rFonts w:hint="default" w:ascii="Calibri" w:hAnsi="Calibri" w:cs="Calibri"/>
                <w:b w:val="0"/>
                <w:sz w:val="18"/>
              </w:rPr>
              <w:t>☐</w:t>
            </w:r>
          </w:p>
        </w:tc>
      </w:tr>
      <w:tr w14:paraId="134A508E">
        <w:tblPrEx>
          <w:tblCellMar>
            <w:top w:w="0" w:type="dxa"/>
            <w:left w:w="108" w:type="dxa"/>
            <w:bottom w:w="0" w:type="dxa"/>
            <w:right w:w="108" w:type="dxa"/>
          </w:tblCellMar>
        </w:tblPrEx>
        <w:trPr>
          <w:jc w:val="center"/>
        </w:trPr>
        <w:tc>
          <w:tcPr>
            <w:tcW w:w="2592" w:type="dxa"/>
            <w:vAlign w:val="center"/>
          </w:tcPr>
          <w:p w14:paraId="7568BB41">
            <w:pPr>
              <w:rPr>
                <w:rFonts w:hint="default" w:ascii="Calibri" w:hAnsi="Calibri" w:cs="Calibri"/>
              </w:rPr>
            </w:pPr>
            <w:r>
              <w:rPr>
                <w:rFonts w:hint="default" w:ascii="Calibri" w:hAnsi="Calibri" w:cs="Calibri"/>
                <w:b/>
                <w:sz w:val="18"/>
              </w:rPr>
              <w:t>use figurative language naturally</w:t>
            </w:r>
          </w:p>
        </w:tc>
        <w:tc>
          <w:tcPr>
            <w:tcW w:w="2592" w:type="dxa"/>
            <w:vAlign w:val="center"/>
          </w:tcPr>
          <w:p w14:paraId="30F0E06F">
            <w:pPr>
              <w:rPr>
                <w:rFonts w:hint="default" w:ascii="Calibri" w:hAnsi="Calibri" w:cs="Calibri"/>
              </w:rPr>
            </w:pPr>
            <w:r>
              <w:rPr>
                <w:rFonts w:hint="default" w:ascii="Calibri" w:hAnsi="Calibri" w:cs="Calibri"/>
                <w:b w:val="0"/>
                <w:sz w:val="18"/>
              </w:rPr>
              <w:t>☐</w:t>
            </w:r>
          </w:p>
        </w:tc>
        <w:tc>
          <w:tcPr>
            <w:tcW w:w="2592" w:type="dxa"/>
            <w:vAlign w:val="center"/>
          </w:tcPr>
          <w:p w14:paraId="37F33D59">
            <w:pPr>
              <w:rPr>
                <w:rFonts w:hint="default" w:ascii="Calibri" w:hAnsi="Calibri" w:cs="Calibri"/>
              </w:rPr>
            </w:pPr>
            <w:r>
              <w:rPr>
                <w:rFonts w:hint="default" w:ascii="Calibri" w:hAnsi="Calibri" w:cs="Calibri"/>
                <w:b w:val="0"/>
                <w:sz w:val="18"/>
              </w:rPr>
              <w:t>☐</w:t>
            </w:r>
          </w:p>
        </w:tc>
        <w:tc>
          <w:tcPr>
            <w:tcW w:w="2592" w:type="dxa"/>
            <w:vAlign w:val="center"/>
          </w:tcPr>
          <w:p w14:paraId="032F9898">
            <w:pPr>
              <w:rPr>
                <w:rFonts w:hint="default" w:ascii="Calibri" w:hAnsi="Calibri" w:cs="Calibri"/>
              </w:rPr>
            </w:pPr>
            <w:r>
              <w:rPr>
                <w:rFonts w:hint="default" w:ascii="Calibri" w:hAnsi="Calibri" w:cs="Calibri"/>
                <w:b w:val="0"/>
                <w:sz w:val="18"/>
              </w:rPr>
              <w:t>☐</w:t>
            </w:r>
          </w:p>
        </w:tc>
      </w:tr>
      <w:tr w14:paraId="7BD29EFE">
        <w:tblPrEx>
          <w:tblCellMar>
            <w:top w:w="0" w:type="dxa"/>
            <w:left w:w="108" w:type="dxa"/>
            <w:bottom w:w="0" w:type="dxa"/>
            <w:right w:w="108" w:type="dxa"/>
          </w:tblCellMar>
        </w:tblPrEx>
        <w:trPr>
          <w:jc w:val="center"/>
        </w:trPr>
        <w:tc>
          <w:tcPr>
            <w:tcW w:w="2592" w:type="dxa"/>
            <w:vAlign w:val="center"/>
          </w:tcPr>
          <w:p w14:paraId="3A91F079">
            <w:pPr>
              <w:rPr>
                <w:rFonts w:hint="default" w:ascii="Calibri" w:hAnsi="Calibri" w:cs="Calibri"/>
              </w:rPr>
            </w:pPr>
            <w:r>
              <w:rPr>
                <w:rFonts w:hint="default" w:ascii="Calibri" w:hAnsi="Calibri" w:cs="Calibri"/>
                <w:b/>
                <w:sz w:val="18"/>
              </w:rPr>
              <w:t>choose precise vocabulary</w:t>
            </w:r>
          </w:p>
        </w:tc>
        <w:tc>
          <w:tcPr>
            <w:tcW w:w="2592" w:type="dxa"/>
            <w:vAlign w:val="center"/>
          </w:tcPr>
          <w:p w14:paraId="53AC29C4">
            <w:pPr>
              <w:rPr>
                <w:rFonts w:hint="default" w:ascii="Calibri" w:hAnsi="Calibri" w:cs="Calibri"/>
              </w:rPr>
            </w:pPr>
            <w:r>
              <w:rPr>
                <w:rFonts w:hint="default" w:ascii="Calibri" w:hAnsi="Calibri" w:cs="Calibri"/>
                <w:b w:val="0"/>
                <w:sz w:val="18"/>
              </w:rPr>
              <w:t>☐</w:t>
            </w:r>
          </w:p>
        </w:tc>
        <w:tc>
          <w:tcPr>
            <w:tcW w:w="2592" w:type="dxa"/>
            <w:vAlign w:val="center"/>
          </w:tcPr>
          <w:p w14:paraId="7E9A9159">
            <w:pPr>
              <w:rPr>
                <w:rFonts w:hint="default" w:ascii="Calibri" w:hAnsi="Calibri" w:cs="Calibri"/>
              </w:rPr>
            </w:pPr>
            <w:r>
              <w:rPr>
                <w:rFonts w:hint="default" w:ascii="Calibri" w:hAnsi="Calibri" w:cs="Calibri"/>
                <w:b w:val="0"/>
                <w:sz w:val="18"/>
              </w:rPr>
              <w:t>☐</w:t>
            </w:r>
          </w:p>
        </w:tc>
        <w:tc>
          <w:tcPr>
            <w:tcW w:w="2592" w:type="dxa"/>
            <w:vAlign w:val="center"/>
          </w:tcPr>
          <w:p w14:paraId="4CA0DA90">
            <w:pPr>
              <w:rPr>
                <w:rFonts w:hint="default" w:ascii="Calibri" w:hAnsi="Calibri" w:cs="Calibri"/>
              </w:rPr>
            </w:pPr>
            <w:r>
              <w:rPr>
                <w:rFonts w:hint="default" w:ascii="Calibri" w:hAnsi="Calibri" w:cs="Calibri"/>
                <w:b w:val="0"/>
                <w:sz w:val="18"/>
              </w:rPr>
              <w:t>☐</w:t>
            </w:r>
          </w:p>
        </w:tc>
      </w:tr>
      <w:tr w14:paraId="71EFDA70">
        <w:tblPrEx>
          <w:tblCellMar>
            <w:top w:w="0" w:type="dxa"/>
            <w:left w:w="108" w:type="dxa"/>
            <w:bottom w:w="0" w:type="dxa"/>
            <w:right w:w="108" w:type="dxa"/>
          </w:tblCellMar>
        </w:tblPrEx>
        <w:trPr>
          <w:jc w:val="center"/>
        </w:trPr>
        <w:tc>
          <w:tcPr>
            <w:tcW w:w="2592" w:type="dxa"/>
            <w:vAlign w:val="center"/>
          </w:tcPr>
          <w:p w14:paraId="4B3CB05E">
            <w:pPr>
              <w:rPr>
                <w:rFonts w:hint="default" w:ascii="Calibri" w:hAnsi="Calibri" w:cs="Calibri"/>
              </w:rPr>
            </w:pPr>
            <w:r>
              <w:rPr>
                <w:rFonts w:hint="default" w:ascii="Calibri" w:hAnsi="Calibri" w:cs="Calibri"/>
                <w:b/>
                <w:sz w:val="18"/>
              </w:rPr>
              <w:t>deliver a clear oral description</w:t>
            </w:r>
          </w:p>
        </w:tc>
        <w:tc>
          <w:tcPr>
            <w:tcW w:w="2592" w:type="dxa"/>
            <w:vAlign w:val="center"/>
          </w:tcPr>
          <w:p w14:paraId="4CF7D437">
            <w:pPr>
              <w:rPr>
                <w:rFonts w:hint="default" w:ascii="Calibri" w:hAnsi="Calibri" w:cs="Calibri"/>
              </w:rPr>
            </w:pPr>
            <w:r>
              <w:rPr>
                <w:rFonts w:hint="default" w:ascii="Calibri" w:hAnsi="Calibri" w:cs="Calibri"/>
                <w:b w:val="0"/>
                <w:sz w:val="18"/>
              </w:rPr>
              <w:t>☐</w:t>
            </w:r>
          </w:p>
        </w:tc>
        <w:tc>
          <w:tcPr>
            <w:tcW w:w="2592" w:type="dxa"/>
            <w:vAlign w:val="center"/>
          </w:tcPr>
          <w:p w14:paraId="5DBE895C">
            <w:pPr>
              <w:rPr>
                <w:rFonts w:hint="default" w:ascii="Calibri" w:hAnsi="Calibri" w:cs="Calibri"/>
              </w:rPr>
            </w:pPr>
            <w:r>
              <w:rPr>
                <w:rFonts w:hint="default" w:ascii="Calibri" w:hAnsi="Calibri" w:cs="Calibri"/>
                <w:b w:val="0"/>
                <w:sz w:val="18"/>
              </w:rPr>
              <w:t>☐</w:t>
            </w:r>
          </w:p>
        </w:tc>
        <w:tc>
          <w:tcPr>
            <w:tcW w:w="2592" w:type="dxa"/>
            <w:vAlign w:val="center"/>
          </w:tcPr>
          <w:p w14:paraId="676F50F6">
            <w:pPr>
              <w:rPr>
                <w:rFonts w:hint="default" w:ascii="Calibri" w:hAnsi="Calibri" w:cs="Calibri"/>
              </w:rPr>
            </w:pPr>
            <w:r>
              <w:rPr>
                <w:rFonts w:hint="default" w:ascii="Calibri" w:hAnsi="Calibri" w:cs="Calibri"/>
                <w:b w:val="0"/>
                <w:sz w:val="18"/>
              </w:rPr>
              <w:t>☐</w:t>
            </w:r>
          </w:p>
        </w:tc>
      </w:tr>
      <w:tr w14:paraId="74704348">
        <w:tblPrEx>
          <w:tblCellMar>
            <w:top w:w="0" w:type="dxa"/>
            <w:left w:w="108" w:type="dxa"/>
            <w:bottom w:w="0" w:type="dxa"/>
            <w:right w:w="108" w:type="dxa"/>
          </w:tblCellMar>
        </w:tblPrEx>
        <w:trPr>
          <w:jc w:val="center"/>
        </w:trPr>
        <w:tc>
          <w:tcPr>
            <w:tcW w:w="2592" w:type="dxa"/>
            <w:vAlign w:val="center"/>
          </w:tcPr>
          <w:p w14:paraId="2DBA8387">
            <w:pPr>
              <w:rPr>
                <w:rFonts w:hint="default" w:ascii="Calibri" w:hAnsi="Calibri" w:cs="Calibri"/>
              </w:rPr>
            </w:pPr>
            <w:r>
              <w:rPr>
                <w:rFonts w:hint="default" w:ascii="Calibri" w:hAnsi="Calibri" w:cs="Calibri"/>
                <w:b/>
                <w:sz w:val="18"/>
              </w:rPr>
              <w:t>use appropriate register and answer questions</w:t>
            </w:r>
          </w:p>
        </w:tc>
        <w:tc>
          <w:tcPr>
            <w:tcW w:w="2592" w:type="dxa"/>
            <w:vAlign w:val="center"/>
          </w:tcPr>
          <w:p w14:paraId="3FEB9420">
            <w:pPr>
              <w:rPr>
                <w:rFonts w:hint="default" w:ascii="Calibri" w:hAnsi="Calibri" w:cs="Calibri"/>
              </w:rPr>
            </w:pPr>
            <w:r>
              <w:rPr>
                <w:rFonts w:hint="default" w:ascii="Calibri" w:hAnsi="Calibri" w:cs="Calibri"/>
                <w:b w:val="0"/>
                <w:sz w:val="18"/>
              </w:rPr>
              <w:t>☐</w:t>
            </w:r>
          </w:p>
        </w:tc>
        <w:tc>
          <w:tcPr>
            <w:tcW w:w="2592" w:type="dxa"/>
            <w:vAlign w:val="center"/>
          </w:tcPr>
          <w:p w14:paraId="79C5E5A9">
            <w:pPr>
              <w:rPr>
                <w:rFonts w:hint="default" w:ascii="Calibri" w:hAnsi="Calibri" w:cs="Calibri"/>
              </w:rPr>
            </w:pPr>
            <w:r>
              <w:rPr>
                <w:rFonts w:hint="default" w:ascii="Calibri" w:hAnsi="Calibri" w:cs="Calibri"/>
                <w:b w:val="0"/>
                <w:sz w:val="18"/>
              </w:rPr>
              <w:t>☐</w:t>
            </w:r>
          </w:p>
        </w:tc>
        <w:tc>
          <w:tcPr>
            <w:tcW w:w="2592" w:type="dxa"/>
            <w:vAlign w:val="center"/>
          </w:tcPr>
          <w:p w14:paraId="43B4E4FA">
            <w:pPr>
              <w:rPr>
                <w:rFonts w:hint="default" w:ascii="Calibri" w:hAnsi="Calibri" w:cs="Calibri"/>
              </w:rPr>
            </w:pPr>
            <w:r>
              <w:rPr>
                <w:rFonts w:hint="default" w:ascii="Calibri" w:hAnsi="Calibri" w:cs="Calibri"/>
                <w:b w:val="0"/>
                <w:sz w:val="18"/>
              </w:rPr>
              <w:t>☐</w:t>
            </w:r>
          </w:p>
        </w:tc>
      </w:tr>
      <w:tr w14:paraId="3DB96CA6">
        <w:tblPrEx>
          <w:tblCellMar>
            <w:top w:w="0" w:type="dxa"/>
            <w:left w:w="108" w:type="dxa"/>
            <w:bottom w:w="0" w:type="dxa"/>
            <w:right w:w="108" w:type="dxa"/>
          </w:tblCellMar>
        </w:tblPrEx>
        <w:tc>
          <w:tcPr>
            <w:tcW w:w="10368" w:type="dxa"/>
            <w:gridSpan w:val="4"/>
            <w:shd w:val="clear" w:color="auto" w:fill="E6F2EC"/>
          </w:tcPr>
          <w:p w14:paraId="1D213553">
            <w:pPr>
              <w:rPr>
                <w:rFonts w:hint="default" w:ascii="Calibri" w:hAnsi="Calibri" w:cs="Calibri"/>
              </w:rPr>
            </w:pPr>
            <w:r>
              <w:rPr>
                <w:rFonts w:hint="default" w:ascii="Calibri" w:hAnsi="Calibri" w:cs="Calibri"/>
                <w:b/>
                <w:color w:val="0B5D3B"/>
                <w:sz w:val="20"/>
              </w:rPr>
              <w:t>MY NEXT STEP</w:t>
            </w:r>
          </w:p>
          <w:p w14:paraId="0452718F">
            <w:pPr>
              <w:spacing w:after="0"/>
              <w:rPr>
                <w:rFonts w:hint="default" w:ascii="Calibri" w:hAnsi="Calibri" w:cs="Calibri"/>
              </w:rPr>
            </w:pPr>
            <w:r>
              <w:rPr>
                <w:rFonts w:hint="default" w:ascii="Calibri" w:hAnsi="Calibri" w:cs="Calibri"/>
              </w:rPr>
              <w:t>The tool I need to practise: ______________________________</w:t>
            </w:r>
            <w:r>
              <w:rPr>
                <w:rFonts w:hint="default" w:ascii="Calibri" w:hAnsi="Calibri" w:cs="Calibri"/>
              </w:rPr>
              <w:br w:type="textWrapping"/>
            </w:r>
            <w:r>
              <w:rPr>
                <w:rFonts w:hint="default" w:ascii="Calibri" w:hAnsi="Calibri" w:cs="Calibri"/>
              </w:rPr>
              <w:t>I will practise it by: ____________________________________</w:t>
            </w:r>
            <w:r>
              <w:rPr>
                <w:rFonts w:hint="default" w:ascii="Calibri" w:hAnsi="Calibri" w:cs="Calibri"/>
              </w:rPr>
              <w:br w:type="textWrapping"/>
            </w:r>
            <w:r>
              <w:rPr>
                <w:rFonts w:hint="default" w:ascii="Calibri" w:hAnsi="Calibri" w:cs="Calibri"/>
              </w:rPr>
              <w:t>An experience I want to describe: _________________________</w:t>
            </w:r>
          </w:p>
        </w:tc>
      </w:tr>
    </w:tbl>
    <w:p w14:paraId="14369C35">
      <w:pPr>
        <w:pStyle w:val="3"/>
        <w:rPr>
          <w:rFonts w:hint="default" w:ascii="Calibri" w:hAnsi="Calibri" w:cs="Calibri"/>
        </w:rPr>
      </w:pPr>
      <w:r>
        <w:rPr>
          <w:rFonts w:hint="default" w:ascii="Calibri" w:hAnsi="Calibri" w:cs="Calibri"/>
        </w:rPr>
        <w:t>UNIT SUMMARY</w:t>
      </w:r>
    </w:p>
    <w:p w14:paraId="58B60109">
      <w:pPr>
        <w:pStyle w:val="143"/>
        <w:ind w:left="259"/>
        <w:rPr>
          <w:rFonts w:hint="default" w:ascii="Calibri" w:hAnsi="Calibri" w:cs="Calibri"/>
        </w:rPr>
      </w:pPr>
      <w:r>
        <w:rPr>
          <w:rFonts w:hint="default" w:ascii="Calibri" w:hAnsi="Calibri" w:cs="Calibri"/>
        </w:rPr>
        <w:t>• Use past tenses for personal stories and present tense for general truths.</w:t>
      </w:r>
    </w:p>
    <w:p w14:paraId="54E51953">
      <w:pPr>
        <w:pStyle w:val="143"/>
        <w:ind w:left="259"/>
        <w:rPr>
          <w:rFonts w:hint="default" w:ascii="Calibri" w:hAnsi="Calibri" w:cs="Calibri"/>
        </w:rPr>
      </w:pPr>
      <w:r>
        <w:rPr>
          <w:rFonts w:hint="default" w:ascii="Calibri" w:hAnsi="Calibri" w:cs="Calibri"/>
        </w:rPr>
        <w:t>• Vary simple, compound and complex sentences.</w:t>
      </w:r>
    </w:p>
    <w:p w14:paraId="3B48B554">
      <w:pPr>
        <w:pStyle w:val="143"/>
        <w:ind w:left="259"/>
        <w:rPr>
          <w:rFonts w:hint="default" w:ascii="Calibri" w:hAnsi="Calibri" w:cs="Calibri"/>
        </w:rPr>
      </w:pPr>
      <w:r>
        <w:rPr>
          <w:rFonts w:hint="default" w:ascii="Calibri" w:hAnsi="Calibri" w:cs="Calibri"/>
        </w:rPr>
        <w:t>• Use one or two natural figurative expressions.</w:t>
      </w:r>
    </w:p>
    <w:p w14:paraId="612FFC45">
      <w:pPr>
        <w:pStyle w:val="143"/>
        <w:ind w:left="259"/>
        <w:rPr>
          <w:rFonts w:hint="default" w:ascii="Calibri" w:hAnsi="Calibri" w:cs="Calibri"/>
        </w:rPr>
      </w:pPr>
      <w:r>
        <w:rPr>
          <w:rFonts w:hint="default" w:ascii="Calibri" w:hAnsi="Calibri" w:cs="Calibri"/>
        </w:rPr>
        <w:t>• Choose precise nouns, adjectives and adverbs.</w:t>
      </w:r>
    </w:p>
    <w:p w14:paraId="64FC6D6A">
      <w:pPr>
        <w:pStyle w:val="143"/>
        <w:ind w:left="259"/>
        <w:rPr>
          <w:rFonts w:hint="default" w:ascii="Calibri" w:hAnsi="Calibri" w:cs="Calibri"/>
        </w:rPr>
      </w:pPr>
      <w:r>
        <w:rPr>
          <w:rFonts w:hint="default" w:ascii="Calibri" w:hAnsi="Calibri" w:cs="Calibri"/>
        </w:rPr>
        <w:t>• Use sensory details to help listeners imagine the experience.</w:t>
      </w:r>
    </w:p>
    <w:p w14:paraId="2C69EFD5">
      <w:pPr>
        <w:pStyle w:val="143"/>
        <w:ind w:left="259"/>
        <w:rPr>
          <w:rFonts w:hint="default" w:ascii="Calibri" w:hAnsi="Calibri" w:cs="Calibri"/>
        </w:rPr>
      </w:pPr>
      <w:r>
        <w:rPr>
          <w:rFonts w:hint="default" w:ascii="Calibri" w:hAnsi="Calibri" w:cs="Calibri"/>
        </w:rPr>
        <w:t>• Powerful oral communication combines register, elaboration and rich description.</w:t>
      </w:r>
    </w:p>
    <w:tbl>
      <w:tblPr>
        <w:tblStyle w:val="12"/>
        <w:tblW w:w="0" w:type="auto"/>
        <w:tblInd w:w="0" w:type="dxa"/>
        <w:tblLayout w:type="autofit"/>
        <w:tblCellMar>
          <w:top w:w="0" w:type="dxa"/>
          <w:left w:w="108" w:type="dxa"/>
          <w:bottom w:w="0" w:type="dxa"/>
          <w:right w:w="108" w:type="dxa"/>
        </w:tblCellMar>
      </w:tblPr>
      <w:tblGrid>
        <w:gridCol w:w="10368"/>
      </w:tblGrid>
      <w:tr w14:paraId="40F017FF">
        <w:tblPrEx>
          <w:tblCellMar>
            <w:top w:w="0" w:type="dxa"/>
            <w:left w:w="108" w:type="dxa"/>
            <w:bottom w:w="0" w:type="dxa"/>
            <w:right w:w="108" w:type="dxa"/>
          </w:tblCellMar>
        </w:tblPrEx>
        <w:tc>
          <w:tcPr>
            <w:tcW w:w="10368" w:type="dxa"/>
            <w:shd w:val="clear" w:color="auto" w:fill="E6EDF6"/>
          </w:tcPr>
          <w:p w14:paraId="34DE6597">
            <w:pPr>
              <w:rPr>
                <w:rFonts w:hint="default" w:ascii="Calibri" w:hAnsi="Calibri" w:cs="Calibri"/>
              </w:rPr>
            </w:pPr>
            <w:r>
              <w:rPr>
                <w:rFonts w:hint="default" w:ascii="Calibri" w:hAnsi="Calibri" w:cs="Calibri"/>
                <w:b/>
                <w:color w:val="1F3A5F"/>
                <w:sz w:val="20"/>
              </w:rPr>
              <w:t>LOOK AHEAD</w:t>
            </w:r>
          </w:p>
          <w:p w14:paraId="364880C6">
            <w:pPr>
              <w:spacing w:after="0"/>
              <w:rPr>
                <w:rFonts w:hint="default" w:ascii="Calibri" w:hAnsi="Calibri" w:cs="Calibri"/>
              </w:rPr>
            </w:pPr>
            <w:r>
              <w:rPr>
                <w:rFonts w:hint="default" w:ascii="Calibri" w:hAnsi="Calibri" w:cs="Calibri"/>
              </w:rPr>
              <w:t>Next, you will move into reading. Keep listening closely, noticing precise words, asking questions and thinking about how language creates pictures in your mind.</w:t>
            </w:r>
          </w:p>
        </w:tc>
      </w:tr>
    </w:tbl>
    <w:p w14:paraId="4A9300C1">
      <w:pPr>
        <w:jc w:val="center"/>
        <w:rPr>
          <w:rFonts w:hint="default" w:ascii="Calibri" w:hAnsi="Calibri" w:cs="Calibri"/>
        </w:rPr>
      </w:pPr>
      <w:r>
        <w:rPr>
          <w:rFonts w:hint="default" w:ascii="Calibri" w:hAnsi="Calibri" w:cs="Calibri"/>
          <w:b/>
          <w:color w:val="0B5D3B"/>
          <w:sz w:val="32"/>
        </w:rPr>
        <w:t>CONGRATULATIONS!</w:t>
      </w:r>
    </w:p>
    <w:p w14:paraId="05598FFD">
      <w:pPr>
        <w:jc w:val="center"/>
        <w:rPr>
          <w:rFonts w:hint="default" w:ascii="Calibri" w:hAnsi="Calibri" w:cs="Calibri"/>
        </w:rPr>
      </w:pPr>
      <w:r>
        <w:rPr>
          <w:rFonts w:hint="default" w:ascii="Calibri" w:hAnsi="Calibri" w:cs="Calibri"/>
        </w:rPr>
        <w:t>You can now turn everyday experiences into clear, vivid oral descriptions. Keep telling your stories!</w:t>
      </w:r>
    </w:p>
    <w:sectPr>
      <w:footerReference r:id="rId5" w:type="default"/>
      <w:pgSz w:w="12240" w:h="15840"/>
      <w:pgMar w:top="792" w:right="936" w:bottom="792" w:left="936"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Aptos">
    <w:altName w:val="Segoe Print"/>
    <w:panose1 w:val="00000000000000000000"/>
    <w:charset w:val="00"/>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F7ABB0">
    <w:pPr>
      <w:pStyle w:val="18"/>
      <w:jc w:val="center"/>
    </w:pPr>
    <w:r>
      <w:rPr>
        <w:color w:val="595959"/>
        <w:sz w:val="16"/>
      </w:rPr>
      <w:t>English Language • JHS 1 (B7) • Oral Language • Unit 3: Rich Descriptions, Real Experiences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FFF5AE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qFormat="1" w:unhideWhenUsed="0" w:uiPriority="62" w:semiHidden="0" w:name="Light Grid Accent 3"/>
    <w:lsdException w:qFormat="1" w:unhideWhenUsed="0" w:uiPriority="63" w:semiHidden="0" w:name="Medium Shading 1 Accent 3"/>
    <w:lsdException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qFormat="1"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00" w:line="276" w:lineRule="auto"/>
    </w:pPr>
    <w:rPr>
      <w:rFonts w:ascii="Aptos" w:hAnsi="Aptos" w:eastAsiaTheme="minorEastAsia" w:cstheme="minorBidi"/>
      <w:sz w:val="21"/>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0B5D3B"/>
      <w:sz w:val="30"/>
      <w:szCs w:val="26"/>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1F3A5F"/>
      <w:sz w:val="24"/>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0</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WPS_1718118835</cp:lastModifiedBy>
  <dcterms:modified xsi:type="dcterms:W3CDTF">2026-10-02T12:02:11Z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41100A1C65684E4BAF51BFEBCD684482_12</vt:lpwstr>
  </property>
</Properties>
</file>